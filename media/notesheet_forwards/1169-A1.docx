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C44996">
      <w:pPr>
        <w:spacing w:before="1" w:line="338" w:lineRule="auto"/>
        <w:ind w:left="2782" w:right="2778" w:firstLine="2"/>
        <w:jc w:val="center"/>
        <w:rPr>
          <w:sz w:val="40"/>
        </w:rPr>
      </w:pPr>
      <w:r>
        <w:rPr>
          <w:sz w:val="40"/>
        </w:rPr>
        <w:t>Name M</w:t>
      </w:r>
      <w:r>
        <w:rPr>
          <w:rFonts w:hint="default"/>
          <w:sz w:val="40"/>
          <w:lang w:val="en-US"/>
        </w:rPr>
        <w:t xml:space="preserve"> Ahmed Javed</w:t>
      </w:r>
      <w:r>
        <w:rPr>
          <w:spacing w:val="40"/>
          <w:sz w:val="40"/>
        </w:rPr>
        <w:t xml:space="preserve"> </w:t>
      </w:r>
      <w:r>
        <w:rPr>
          <w:sz w:val="40"/>
        </w:rPr>
        <w:t>Id</w:t>
      </w:r>
      <w:r>
        <w:rPr>
          <w:spacing w:val="-8"/>
          <w:sz w:val="40"/>
        </w:rPr>
        <w:t xml:space="preserve"> </w:t>
      </w:r>
      <w:r>
        <w:rPr>
          <w:sz w:val="40"/>
        </w:rPr>
        <w:t>527</w:t>
      </w:r>
      <w:r>
        <w:rPr>
          <w:rFonts w:hint="default"/>
          <w:sz w:val="40"/>
          <w:lang w:val="en-US"/>
        </w:rPr>
        <w:t>6</w:t>
      </w:r>
      <w:r>
        <w:rPr>
          <w:sz w:val="40"/>
        </w:rPr>
        <w:t>/116</w:t>
      </w:r>
      <w:r>
        <w:rPr>
          <w:rFonts w:hint="default"/>
          <w:sz w:val="40"/>
          <w:lang w:val="en-US"/>
        </w:rPr>
        <w:t>1</w:t>
      </w:r>
      <w:bookmarkStart w:id="0" w:name="_GoBack"/>
      <w:bookmarkEnd w:id="0"/>
      <w:r>
        <w:rPr>
          <w:spacing w:val="-8"/>
          <w:sz w:val="40"/>
        </w:rPr>
        <w:t xml:space="preserve"> </w:t>
      </w:r>
      <w:r>
        <w:rPr>
          <w:sz w:val="40"/>
        </w:rPr>
        <w:t>-2024</w:t>
      </w:r>
      <w:r>
        <w:rPr>
          <w:spacing w:val="-8"/>
          <w:sz w:val="40"/>
        </w:rPr>
        <w:t xml:space="preserve"> </w:t>
      </w:r>
      <w:r>
        <w:rPr>
          <w:sz w:val="40"/>
        </w:rPr>
        <w:t>–</w:t>
      </w:r>
      <w:r>
        <w:rPr>
          <w:spacing w:val="-12"/>
          <w:sz w:val="40"/>
        </w:rPr>
        <w:t xml:space="preserve"> </w:t>
      </w:r>
      <w:r>
        <w:rPr>
          <w:sz w:val="40"/>
        </w:rPr>
        <w:t>C</w:t>
      </w:r>
    </w:p>
    <w:p w14:paraId="64D1FB36">
      <w:pPr>
        <w:spacing w:before="0" w:line="484" w:lineRule="exact"/>
        <w:ind w:left="0" w:right="0" w:firstLine="0"/>
        <w:jc w:val="center"/>
        <w:rPr>
          <w:sz w:val="40"/>
        </w:rPr>
      </w:pPr>
      <w:r>
        <w:rPr>
          <w:sz w:val="40"/>
        </w:rPr>
        <w:t>Assignment</w:t>
      </w:r>
      <w:r>
        <w:rPr>
          <w:spacing w:val="-15"/>
          <w:sz w:val="40"/>
        </w:rPr>
        <w:t xml:space="preserve"> </w:t>
      </w:r>
      <w:r>
        <w:rPr>
          <w:spacing w:val="-10"/>
          <w:sz w:val="40"/>
        </w:rPr>
        <w:t>1</w:t>
      </w:r>
    </w:p>
    <w:p w14:paraId="4DA2516A">
      <w:pPr>
        <w:spacing w:before="200"/>
        <w:ind w:left="0" w:right="3246" w:firstLine="0"/>
        <w:jc w:val="center"/>
        <w:rPr>
          <w:sz w:val="40"/>
        </w:rPr>
      </w:pPr>
      <w:r>
        <w:rPr>
          <w:sz w:val="40"/>
        </w:rPr>
        <w:t>Basic</w:t>
      </w:r>
      <w:r>
        <w:rPr>
          <w:spacing w:val="-3"/>
          <w:sz w:val="40"/>
        </w:rPr>
        <w:t xml:space="preserve"> </w:t>
      </w:r>
      <w:r>
        <w:rPr>
          <w:sz w:val="40"/>
        </w:rPr>
        <w:t>Structure</w:t>
      </w:r>
      <w:r>
        <w:rPr>
          <w:spacing w:val="-6"/>
          <w:sz w:val="40"/>
        </w:rPr>
        <w:t xml:space="preserve"> </w:t>
      </w:r>
      <w:r>
        <w:rPr>
          <w:sz w:val="40"/>
        </w:rPr>
        <w:t>of</w:t>
      </w:r>
      <w:r>
        <w:rPr>
          <w:spacing w:val="-4"/>
          <w:sz w:val="40"/>
        </w:rPr>
        <w:t xml:space="preserve"> </w:t>
      </w:r>
      <w:r>
        <w:rPr>
          <w:sz w:val="40"/>
        </w:rPr>
        <w:t>a</w:t>
      </w:r>
      <w:r>
        <w:rPr>
          <w:spacing w:val="-3"/>
          <w:sz w:val="40"/>
        </w:rPr>
        <w:t xml:space="preserve"> </w:t>
      </w:r>
      <w:r>
        <w:rPr>
          <w:sz w:val="40"/>
        </w:rPr>
        <w:t>Computer</w:t>
      </w:r>
      <w:r>
        <w:rPr>
          <w:spacing w:val="-7"/>
          <w:sz w:val="40"/>
        </w:rPr>
        <w:t xml:space="preserve"> </w:t>
      </w:r>
      <w:r>
        <w:rPr>
          <w:spacing w:val="-2"/>
          <w:sz w:val="40"/>
        </w:rPr>
        <w:t>System</w:t>
      </w:r>
    </w:p>
    <w:p w14:paraId="2701F562">
      <w:pPr>
        <w:pStyle w:val="5"/>
        <w:spacing w:before="198" w:line="259" w:lineRule="auto"/>
        <w:ind w:left="0" w:right="191" w:firstLine="0"/>
      </w:pPr>
      <w:r>
        <w:t>A computer system is made up of different components that work together</w:t>
      </w:r>
      <w:r>
        <w:rPr>
          <w:spacing w:val="-12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process</w:t>
      </w:r>
      <w:r>
        <w:rPr>
          <w:spacing w:val="-11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produce</w:t>
      </w:r>
      <w:r>
        <w:rPr>
          <w:spacing w:val="-11"/>
        </w:rPr>
        <w:t xml:space="preserve"> </w:t>
      </w:r>
      <w:r>
        <w:t>meaningful</w:t>
      </w:r>
      <w:r>
        <w:rPr>
          <w:spacing w:val="-10"/>
        </w:rPr>
        <w:t xml:space="preserve"> </w:t>
      </w:r>
      <w:r>
        <w:t>information.</w:t>
      </w:r>
      <w:r>
        <w:rPr>
          <w:spacing w:val="-10"/>
        </w:rPr>
        <w:t xml:space="preserve"> </w:t>
      </w:r>
      <w:r>
        <w:t>The main parts are:</w:t>
      </w:r>
    </w:p>
    <w:p w14:paraId="54D7AA5B">
      <w:pPr>
        <w:pStyle w:val="7"/>
        <w:numPr>
          <w:ilvl w:val="0"/>
          <w:numId w:val="1"/>
        </w:numPr>
        <w:tabs>
          <w:tab w:val="left" w:pos="720"/>
        </w:tabs>
        <w:spacing w:before="158" w:after="0" w:line="240" w:lineRule="auto"/>
        <w:ind w:left="720" w:right="0" w:hanging="360"/>
        <w:jc w:val="left"/>
        <w:rPr>
          <w:sz w:val="32"/>
        </w:rPr>
      </w:pPr>
      <w:r>
        <w:rPr>
          <w:sz w:val="32"/>
        </w:rPr>
        <w:t>CPU</w:t>
      </w:r>
      <w:r>
        <w:rPr>
          <w:spacing w:val="-16"/>
          <w:sz w:val="32"/>
        </w:rPr>
        <w:t xml:space="preserve"> </w:t>
      </w:r>
      <w:r>
        <w:rPr>
          <w:sz w:val="32"/>
        </w:rPr>
        <w:t>(Central</w:t>
      </w:r>
      <w:r>
        <w:rPr>
          <w:spacing w:val="-15"/>
          <w:sz w:val="32"/>
        </w:rPr>
        <w:t xml:space="preserve"> </w:t>
      </w:r>
      <w:r>
        <w:rPr>
          <w:sz w:val="32"/>
        </w:rPr>
        <w:t>Processing</w:t>
      </w:r>
      <w:r>
        <w:rPr>
          <w:spacing w:val="-15"/>
          <w:sz w:val="32"/>
        </w:rPr>
        <w:t xml:space="preserve"> </w:t>
      </w:r>
      <w:r>
        <w:rPr>
          <w:spacing w:val="-4"/>
          <w:sz w:val="32"/>
        </w:rPr>
        <w:t>Unit)</w:t>
      </w:r>
    </w:p>
    <w:p w14:paraId="7623E8DF">
      <w:pPr>
        <w:pStyle w:val="7"/>
        <w:numPr>
          <w:ilvl w:val="0"/>
          <w:numId w:val="1"/>
        </w:numPr>
        <w:tabs>
          <w:tab w:val="left" w:pos="720"/>
        </w:tabs>
        <w:spacing w:before="193" w:after="0" w:line="240" w:lineRule="auto"/>
        <w:ind w:left="720" w:right="0" w:hanging="360"/>
        <w:jc w:val="left"/>
        <w:rPr>
          <w:sz w:val="32"/>
        </w:rPr>
      </w:pPr>
      <w:r>
        <w:rPr>
          <w:sz w:val="32"/>
        </w:rPr>
        <w:t>Memory</w:t>
      </w:r>
      <w:r>
        <w:rPr>
          <w:spacing w:val="-11"/>
          <w:sz w:val="32"/>
        </w:rPr>
        <w:t xml:space="preserve"> </w:t>
      </w:r>
      <w:r>
        <w:rPr>
          <w:sz w:val="32"/>
        </w:rPr>
        <w:t>(Primary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Storage)</w:t>
      </w:r>
    </w:p>
    <w:p w14:paraId="6497093C">
      <w:pPr>
        <w:pStyle w:val="7"/>
        <w:numPr>
          <w:ilvl w:val="0"/>
          <w:numId w:val="1"/>
        </w:numPr>
        <w:tabs>
          <w:tab w:val="left" w:pos="720"/>
        </w:tabs>
        <w:spacing w:before="190" w:after="0" w:line="240" w:lineRule="auto"/>
        <w:ind w:left="720" w:right="0" w:hanging="360"/>
        <w:jc w:val="left"/>
        <w:rPr>
          <w:sz w:val="32"/>
        </w:rPr>
      </w:pPr>
      <w:r>
        <w:rPr>
          <w:sz w:val="32"/>
        </w:rPr>
        <w:t>Input/Output</w:t>
      </w:r>
      <w:r>
        <w:rPr>
          <w:spacing w:val="-16"/>
          <w:sz w:val="32"/>
        </w:rPr>
        <w:t xml:space="preserve"> </w:t>
      </w:r>
      <w:r>
        <w:rPr>
          <w:sz w:val="32"/>
        </w:rPr>
        <w:t>(I/O)</w:t>
      </w:r>
      <w:r>
        <w:rPr>
          <w:spacing w:val="-17"/>
          <w:sz w:val="32"/>
        </w:rPr>
        <w:t xml:space="preserve"> </w:t>
      </w:r>
      <w:r>
        <w:rPr>
          <w:spacing w:val="-2"/>
          <w:sz w:val="32"/>
        </w:rPr>
        <w:t>Devices</w:t>
      </w:r>
    </w:p>
    <w:p w14:paraId="5644AE32">
      <w:pPr>
        <w:pStyle w:val="7"/>
        <w:numPr>
          <w:ilvl w:val="0"/>
          <w:numId w:val="2"/>
        </w:numPr>
        <w:tabs>
          <w:tab w:val="left" w:pos="313"/>
        </w:tabs>
        <w:spacing w:before="190" w:after="0" w:line="357" w:lineRule="auto"/>
        <w:ind w:left="0" w:right="5227" w:firstLine="0"/>
        <w:jc w:val="left"/>
        <w:rPr>
          <w:sz w:val="32"/>
        </w:rPr>
      </w:pPr>
      <w:r>
        <w:rPr>
          <w:sz w:val="32"/>
        </w:rPr>
        <w:t>Central</w:t>
      </w:r>
      <w:r>
        <w:rPr>
          <w:spacing w:val="-18"/>
          <w:sz w:val="32"/>
        </w:rPr>
        <w:t xml:space="preserve"> </w:t>
      </w:r>
      <w:r>
        <w:rPr>
          <w:sz w:val="32"/>
        </w:rPr>
        <w:t>Processing</w:t>
      </w:r>
      <w:r>
        <w:rPr>
          <w:spacing w:val="-18"/>
          <w:sz w:val="32"/>
        </w:rPr>
        <w:t xml:space="preserve"> </w:t>
      </w:r>
      <w:r>
        <w:rPr>
          <w:sz w:val="32"/>
        </w:rPr>
        <w:t>Unit</w:t>
      </w:r>
      <w:r>
        <w:rPr>
          <w:spacing w:val="-18"/>
          <w:sz w:val="32"/>
        </w:rPr>
        <w:t xml:space="preserve"> </w:t>
      </w:r>
      <w:r>
        <w:rPr>
          <w:sz w:val="32"/>
        </w:rPr>
        <w:t xml:space="preserve">(CPU) </w:t>
      </w:r>
      <w:r>
        <w:rPr>
          <w:spacing w:val="-2"/>
          <w:sz w:val="32"/>
        </w:rPr>
        <w:t>Definition</w:t>
      </w:r>
    </w:p>
    <w:p w14:paraId="2074BE90">
      <w:pPr>
        <w:pStyle w:val="5"/>
        <w:spacing w:before="0" w:line="259" w:lineRule="auto"/>
        <w:ind w:left="0" w:right="191" w:firstLine="0"/>
      </w:pPr>
      <w:r>
        <w:t>The</w:t>
      </w:r>
      <w:r>
        <w:rPr>
          <w:spacing w:val="-10"/>
        </w:rPr>
        <w:t xml:space="preserve"> </w:t>
      </w:r>
      <w:r>
        <w:t>CPU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brain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computer.</w:t>
      </w:r>
      <w:r>
        <w:rPr>
          <w:spacing w:val="-8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controls</w:t>
      </w:r>
      <w:r>
        <w:rPr>
          <w:spacing w:val="-10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operations</w:t>
      </w:r>
      <w:r>
        <w:rPr>
          <w:spacing w:val="-8"/>
        </w:rPr>
        <w:t xml:space="preserve"> </w:t>
      </w:r>
      <w:r>
        <w:t>and processes data.</w:t>
      </w:r>
    </w:p>
    <w:p w14:paraId="5AC642E7">
      <w:pPr>
        <w:pStyle w:val="5"/>
        <w:spacing w:before="160"/>
        <w:ind w:left="0" w:firstLine="0"/>
      </w:pPr>
      <w:r>
        <w:t>Components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rPr>
          <w:spacing w:val="-5"/>
        </w:rPr>
        <w:t>CPU</w:t>
      </w:r>
    </w:p>
    <w:p w14:paraId="60B917FE">
      <w:pPr>
        <w:pStyle w:val="7"/>
        <w:numPr>
          <w:ilvl w:val="1"/>
          <w:numId w:val="2"/>
        </w:numPr>
        <w:tabs>
          <w:tab w:val="left" w:pos="720"/>
        </w:tabs>
        <w:spacing w:before="190" w:after="0" w:line="240" w:lineRule="auto"/>
        <w:ind w:left="720" w:right="0" w:hanging="360"/>
        <w:jc w:val="left"/>
        <w:rPr>
          <w:sz w:val="32"/>
        </w:rPr>
      </w:pPr>
      <w:r>
        <w:rPr>
          <w:sz w:val="32"/>
        </w:rPr>
        <w:t>Control</w:t>
      </w:r>
      <w:r>
        <w:rPr>
          <w:spacing w:val="-15"/>
          <w:sz w:val="32"/>
        </w:rPr>
        <w:t xml:space="preserve"> </w:t>
      </w:r>
      <w:r>
        <w:rPr>
          <w:sz w:val="32"/>
        </w:rPr>
        <w:t>Unit</w:t>
      </w:r>
      <w:r>
        <w:rPr>
          <w:spacing w:val="-13"/>
          <w:sz w:val="32"/>
        </w:rPr>
        <w:t xml:space="preserve"> </w:t>
      </w:r>
      <w:r>
        <w:rPr>
          <w:spacing w:val="-4"/>
          <w:sz w:val="32"/>
        </w:rPr>
        <w:t>(CU)</w:t>
      </w:r>
    </w:p>
    <w:p w14:paraId="32EF4611">
      <w:pPr>
        <w:pStyle w:val="7"/>
        <w:numPr>
          <w:ilvl w:val="2"/>
          <w:numId w:val="2"/>
        </w:numPr>
        <w:tabs>
          <w:tab w:val="left" w:pos="1439"/>
        </w:tabs>
        <w:spacing w:before="192" w:after="0" w:line="240" w:lineRule="auto"/>
        <w:ind w:left="1439" w:right="0" w:hanging="359"/>
        <w:jc w:val="left"/>
        <w:rPr>
          <w:sz w:val="32"/>
        </w:rPr>
      </w:pPr>
      <w:r>
        <w:rPr>
          <w:sz w:val="32"/>
        </w:rPr>
        <w:t>Directs</w:t>
      </w:r>
      <w:r>
        <w:rPr>
          <w:spacing w:val="-11"/>
          <w:sz w:val="32"/>
        </w:rPr>
        <w:t xml:space="preserve"> </w:t>
      </w:r>
      <w:r>
        <w:rPr>
          <w:sz w:val="32"/>
        </w:rPr>
        <w:t>all</w:t>
      </w:r>
      <w:r>
        <w:rPr>
          <w:spacing w:val="-11"/>
          <w:sz w:val="32"/>
        </w:rPr>
        <w:t xml:space="preserve"> </w:t>
      </w:r>
      <w:r>
        <w:rPr>
          <w:sz w:val="32"/>
        </w:rPr>
        <w:t>operations</w:t>
      </w:r>
      <w:r>
        <w:rPr>
          <w:spacing w:val="-10"/>
          <w:sz w:val="32"/>
        </w:rPr>
        <w:t xml:space="preserve"> </w:t>
      </w:r>
      <w:r>
        <w:rPr>
          <w:sz w:val="32"/>
        </w:rPr>
        <w:t>in</w:t>
      </w:r>
      <w:r>
        <w:rPr>
          <w:spacing w:val="-11"/>
          <w:sz w:val="32"/>
        </w:rPr>
        <w:t xml:space="preserve"> </w:t>
      </w:r>
      <w:r>
        <w:rPr>
          <w:sz w:val="32"/>
        </w:rPr>
        <w:t>the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computer</w:t>
      </w:r>
    </w:p>
    <w:p w14:paraId="1170A933">
      <w:pPr>
        <w:pStyle w:val="7"/>
        <w:numPr>
          <w:ilvl w:val="2"/>
          <w:numId w:val="2"/>
        </w:numPr>
        <w:tabs>
          <w:tab w:val="left" w:pos="1439"/>
        </w:tabs>
        <w:spacing w:before="191" w:after="0" w:line="240" w:lineRule="auto"/>
        <w:ind w:left="1439" w:right="0" w:hanging="359"/>
        <w:jc w:val="left"/>
        <w:rPr>
          <w:sz w:val="32"/>
        </w:rPr>
      </w:pPr>
      <w:r>
        <w:rPr>
          <w:sz w:val="32"/>
        </w:rPr>
        <w:t>Controls</w:t>
      </w:r>
      <w:r>
        <w:rPr>
          <w:spacing w:val="-16"/>
          <w:sz w:val="32"/>
        </w:rPr>
        <w:t xml:space="preserve"> </w:t>
      </w:r>
      <w:r>
        <w:rPr>
          <w:sz w:val="32"/>
        </w:rPr>
        <w:t>data</w:t>
      </w:r>
      <w:r>
        <w:rPr>
          <w:spacing w:val="-14"/>
          <w:sz w:val="32"/>
        </w:rPr>
        <w:t xml:space="preserve"> </w:t>
      </w:r>
      <w:r>
        <w:rPr>
          <w:sz w:val="32"/>
        </w:rPr>
        <w:t>flow</w:t>
      </w:r>
      <w:r>
        <w:rPr>
          <w:spacing w:val="-14"/>
          <w:sz w:val="32"/>
        </w:rPr>
        <w:t xml:space="preserve"> </w:t>
      </w:r>
      <w:r>
        <w:rPr>
          <w:sz w:val="32"/>
        </w:rPr>
        <w:t>between</w:t>
      </w:r>
      <w:r>
        <w:rPr>
          <w:spacing w:val="-16"/>
          <w:sz w:val="32"/>
        </w:rPr>
        <w:t xml:space="preserve"> </w:t>
      </w:r>
      <w:r>
        <w:rPr>
          <w:sz w:val="32"/>
        </w:rPr>
        <w:t>CPU,</w:t>
      </w:r>
      <w:r>
        <w:rPr>
          <w:spacing w:val="-14"/>
          <w:sz w:val="32"/>
        </w:rPr>
        <w:t xml:space="preserve"> </w:t>
      </w:r>
      <w:r>
        <w:rPr>
          <w:sz w:val="32"/>
        </w:rPr>
        <w:t>memory,</w:t>
      </w:r>
      <w:r>
        <w:rPr>
          <w:spacing w:val="-16"/>
          <w:sz w:val="32"/>
        </w:rPr>
        <w:t xml:space="preserve"> </w:t>
      </w:r>
      <w:r>
        <w:rPr>
          <w:sz w:val="32"/>
        </w:rPr>
        <w:t>and</w:t>
      </w:r>
      <w:r>
        <w:rPr>
          <w:spacing w:val="-16"/>
          <w:sz w:val="32"/>
        </w:rPr>
        <w:t xml:space="preserve"> </w:t>
      </w:r>
      <w:r>
        <w:rPr>
          <w:sz w:val="32"/>
        </w:rPr>
        <w:t>I/O</w:t>
      </w:r>
      <w:r>
        <w:rPr>
          <w:spacing w:val="-15"/>
          <w:sz w:val="32"/>
        </w:rPr>
        <w:t xml:space="preserve"> </w:t>
      </w:r>
      <w:r>
        <w:rPr>
          <w:spacing w:val="-2"/>
          <w:sz w:val="32"/>
        </w:rPr>
        <w:t>devices</w:t>
      </w:r>
    </w:p>
    <w:p w14:paraId="092D79B1">
      <w:pPr>
        <w:pStyle w:val="7"/>
        <w:numPr>
          <w:ilvl w:val="1"/>
          <w:numId w:val="2"/>
        </w:numPr>
        <w:tabs>
          <w:tab w:val="left" w:pos="720"/>
        </w:tabs>
        <w:spacing w:before="190" w:after="0" w:line="240" w:lineRule="auto"/>
        <w:ind w:left="720" w:right="0" w:hanging="360"/>
        <w:jc w:val="left"/>
        <w:rPr>
          <w:sz w:val="32"/>
        </w:rPr>
      </w:pPr>
      <w:r>
        <w:rPr>
          <w:sz w:val="32"/>
        </w:rPr>
        <w:t>Arithmetic</w:t>
      </w:r>
      <w:r>
        <w:rPr>
          <w:spacing w:val="-11"/>
          <w:sz w:val="32"/>
        </w:rPr>
        <w:t xml:space="preserve"> </w:t>
      </w:r>
      <w:r>
        <w:rPr>
          <w:sz w:val="32"/>
        </w:rPr>
        <w:t>Logic</w:t>
      </w:r>
      <w:r>
        <w:rPr>
          <w:spacing w:val="-9"/>
          <w:sz w:val="32"/>
        </w:rPr>
        <w:t xml:space="preserve"> </w:t>
      </w:r>
      <w:r>
        <w:rPr>
          <w:sz w:val="32"/>
        </w:rPr>
        <w:t>Unit</w:t>
      </w:r>
      <w:r>
        <w:rPr>
          <w:spacing w:val="-9"/>
          <w:sz w:val="32"/>
        </w:rPr>
        <w:t xml:space="preserve"> </w:t>
      </w:r>
      <w:r>
        <w:rPr>
          <w:spacing w:val="-4"/>
          <w:sz w:val="32"/>
        </w:rPr>
        <w:t>(ALU)</w:t>
      </w:r>
    </w:p>
    <w:p w14:paraId="69551B8B">
      <w:pPr>
        <w:pStyle w:val="7"/>
        <w:numPr>
          <w:ilvl w:val="2"/>
          <w:numId w:val="2"/>
        </w:numPr>
        <w:tabs>
          <w:tab w:val="left" w:pos="1439"/>
        </w:tabs>
        <w:spacing w:before="193" w:after="0" w:line="240" w:lineRule="auto"/>
        <w:ind w:left="1439" w:right="0" w:hanging="359"/>
        <w:jc w:val="left"/>
        <w:rPr>
          <w:sz w:val="32"/>
        </w:rPr>
      </w:pPr>
      <w:r>
        <w:rPr>
          <w:spacing w:val="-2"/>
          <w:sz w:val="32"/>
        </w:rPr>
        <w:t>Performs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calculations</w:t>
      </w:r>
      <w:r>
        <w:rPr>
          <w:spacing w:val="-3"/>
          <w:sz w:val="32"/>
        </w:rPr>
        <w:t xml:space="preserve"> </w:t>
      </w:r>
      <w:r>
        <w:rPr>
          <w:spacing w:val="-2"/>
          <w:sz w:val="32"/>
        </w:rPr>
        <w:t>(addition, subtraction,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etc.)</w:t>
      </w:r>
    </w:p>
    <w:p w14:paraId="755CFE67">
      <w:pPr>
        <w:pStyle w:val="7"/>
        <w:numPr>
          <w:ilvl w:val="2"/>
          <w:numId w:val="2"/>
        </w:numPr>
        <w:tabs>
          <w:tab w:val="left" w:pos="1439"/>
        </w:tabs>
        <w:spacing w:before="190" w:after="0" w:line="240" w:lineRule="auto"/>
        <w:ind w:left="1439" w:right="0" w:hanging="359"/>
        <w:jc w:val="left"/>
        <w:rPr>
          <w:sz w:val="32"/>
        </w:rPr>
      </w:pPr>
      <w:r>
        <w:rPr>
          <w:sz w:val="32"/>
        </w:rPr>
        <w:t>Handles</w:t>
      </w:r>
      <w:r>
        <w:rPr>
          <w:spacing w:val="-15"/>
          <w:sz w:val="32"/>
        </w:rPr>
        <w:t xml:space="preserve"> </w:t>
      </w:r>
      <w:r>
        <w:rPr>
          <w:sz w:val="32"/>
        </w:rPr>
        <w:t>logical</w:t>
      </w:r>
      <w:r>
        <w:rPr>
          <w:spacing w:val="-13"/>
          <w:sz w:val="32"/>
        </w:rPr>
        <w:t xml:space="preserve"> </w:t>
      </w:r>
      <w:r>
        <w:rPr>
          <w:sz w:val="32"/>
        </w:rPr>
        <w:t>operations</w:t>
      </w:r>
      <w:r>
        <w:rPr>
          <w:spacing w:val="-15"/>
          <w:sz w:val="32"/>
        </w:rPr>
        <w:t xml:space="preserve"> </w:t>
      </w:r>
      <w:r>
        <w:rPr>
          <w:sz w:val="32"/>
        </w:rPr>
        <w:t>(AND,</w:t>
      </w:r>
      <w:r>
        <w:rPr>
          <w:spacing w:val="-13"/>
          <w:sz w:val="32"/>
        </w:rPr>
        <w:t xml:space="preserve"> </w:t>
      </w:r>
      <w:r>
        <w:rPr>
          <w:sz w:val="32"/>
        </w:rPr>
        <w:t>OR,</w:t>
      </w:r>
      <w:r>
        <w:rPr>
          <w:spacing w:val="-14"/>
          <w:sz w:val="32"/>
        </w:rPr>
        <w:t xml:space="preserve"> </w:t>
      </w:r>
      <w:r>
        <w:rPr>
          <w:spacing w:val="-4"/>
          <w:sz w:val="32"/>
        </w:rPr>
        <w:t>NOT)</w:t>
      </w:r>
    </w:p>
    <w:p w14:paraId="4FEB07C0">
      <w:pPr>
        <w:pStyle w:val="7"/>
        <w:numPr>
          <w:ilvl w:val="1"/>
          <w:numId w:val="2"/>
        </w:numPr>
        <w:tabs>
          <w:tab w:val="left" w:pos="720"/>
        </w:tabs>
        <w:spacing w:before="190" w:after="0" w:line="240" w:lineRule="auto"/>
        <w:ind w:left="720" w:right="0" w:hanging="360"/>
        <w:jc w:val="left"/>
        <w:rPr>
          <w:sz w:val="32"/>
        </w:rPr>
      </w:pPr>
      <w:r>
        <w:rPr>
          <w:spacing w:val="-2"/>
          <w:sz w:val="32"/>
        </w:rPr>
        <w:t>Registers</w:t>
      </w:r>
    </w:p>
    <w:p w14:paraId="26ED6B0A">
      <w:pPr>
        <w:pStyle w:val="7"/>
        <w:spacing w:after="0" w:line="240" w:lineRule="auto"/>
        <w:jc w:val="left"/>
        <w:rPr>
          <w:sz w:val="32"/>
        </w:rPr>
        <w:sectPr>
          <w:type w:val="continuous"/>
          <w:pgSz w:w="12240" w:h="15840"/>
          <w:pgMar w:top="1440" w:right="1440" w:bottom="280" w:left="1440" w:header="720" w:footer="720" w:gutter="0"/>
          <w:cols w:space="720" w:num="1"/>
        </w:sectPr>
      </w:pPr>
    </w:p>
    <w:p w14:paraId="4C9190E7">
      <w:pPr>
        <w:pStyle w:val="7"/>
        <w:numPr>
          <w:ilvl w:val="2"/>
          <w:numId w:val="2"/>
        </w:numPr>
        <w:tabs>
          <w:tab w:val="left" w:pos="1438"/>
        </w:tabs>
        <w:spacing w:before="20" w:after="0" w:line="357" w:lineRule="auto"/>
        <w:ind w:left="0" w:right="1518" w:firstLine="1079"/>
        <w:jc w:val="left"/>
        <w:rPr>
          <w:sz w:val="32"/>
        </w:rPr>
      </w:pPr>
      <w:r>
        <w:rPr>
          <w:sz w:val="32"/>
        </w:rPr>
        <w:t>Small</w:t>
      </w:r>
      <w:r>
        <w:rPr>
          <w:spacing w:val="-10"/>
          <w:sz w:val="32"/>
        </w:rPr>
        <w:t xml:space="preserve"> </w:t>
      </w:r>
      <w:r>
        <w:rPr>
          <w:sz w:val="32"/>
        </w:rPr>
        <w:t>storage</w:t>
      </w:r>
      <w:r>
        <w:rPr>
          <w:spacing w:val="-12"/>
          <w:sz w:val="32"/>
        </w:rPr>
        <w:t xml:space="preserve"> </w:t>
      </w:r>
      <w:r>
        <w:rPr>
          <w:sz w:val="32"/>
        </w:rPr>
        <w:t>areas</w:t>
      </w:r>
      <w:r>
        <w:rPr>
          <w:spacing w:val="-12"/>
          <w:sz w:val="32"/>
        </w:rPr>
        <w:t xml:space="preserve"> </w:t>
      </w:r>
      <w:r>
        <w:rPr>
          <w:sz w:val="32"/>
        </w:rPr>
        <w:t>inside</w:t>
      </w:r>
      <w:r>
        <w:rPr>
          <w:spacing w:val="-12"/>
          <w:sz w:val="32"/>
        </w:rPr>
        <w:t xml:space="preserve"> </w:t>
      </w:r>
      <w:r>
        <w:rPr>
          <w:sz w:val="32"/>
        </w:rPr>
        <w:t>CPU</w:t>
      </w:r>
      <w:r>
        <w:rPr>
          <w:spacing w:val="-12"/>
          <w:sz w:val="32"/>
        </w:rPr>
        <w:t xml:space="preserve"> </w:t>
      </w:r>
      <w:r>
        <w:rPr>
          <w:sz w:val="32"/>
        </w:rPr>
        <w:t>for</w:t>
      </w:r>
      <w:r>
        <w:rPr>
          <w:spacing w:val="-13"/>
          <w:sz w:val="32"/>
        </w:rPr>
        <w:t xml:space="preserve"> </w:t>
      </w:r>
      <w:r>
        <w:rPr>
          <w:sz w:val="32"/>
        </w:rPr>
        <w:t>fast</w:t>
      </w:r>
      <w:r>
        <w:rPr>
          <w:spacing w:val="-11"/>
          <w:sz w:val="32"/>
        </w:rPr>
        <w:t xml:space="preserve"> </w:t>
      </w:r>
      <w:r>
        <w:rPr>
          <w:sz w:val="32"/>
        </w:rPr>
        <w:t>processing Role of CPU</w:t>
      </w:r>
    </w:p>
    <w:p w14:paraId="0136A794">
      <w:pPr>
        <w:pStyle w:val="7"/>
        <w:numPr>
          <w:ilvl w:val="1"/>
          <w:numId w:val="2"/>
        </w:numPr>
        <w:tabs>
          <w:tab w:val="left" w:pos="720"/>
        </w:tabs>
        <w:spacing w:before="0" w:after="0" w:line="240" w:lineRule="auto"/>
        <w:ind w:left="720" w:right="0" w:hanging="360"/>
        <w:jc w:val="left"/>
        <w:rPr>
          <w:sz w:val="32"/>
        </w:rPr>
      </w:pPr>
      <w:r>
        <w:rPr>
          <w:spacing w:val="-2"/>
          <w:sz w:val="32"/>
        </w:rPr>
        <w:t>Executes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instructions</w:t>
      </w:r>
    </w:p>
    <w:p w14:paraId="32C97206">
      <w:pPr>
        <w:pStyle w:val="7"/>
        <w:numPr>
          <w:ilvl w:val="1"/>
          <w:numId w:val="2"/>
        </w:numPr>
        <w:tabs>
          <w:tab w:val="left" w:pos="720"/>
        </w:tabs>
        <w:spacing w:before="190" w:after="0" w:line="240" w:lineRule="auto"/>
        <w:ind w:left="720" w:right="0" w:hanging="360"/>
        <w:jc w:val="left"/>
        <w:rPr>
          <w:sz w:val="32"/>
        </w:rPr>
      </w:pPr>
      <w:r>
        <w:rPr>
          <w:spacing w:val="-2"/>
          <w:sz w:val="32"/>
        </w:rPr>
        <w:t>Processes</w:t>
      </w:r>
      <w:r>
        <w:rPr>
          <w:spacing w:val="-4"/>
          <w:sz w:val="32"/>
        </w:rPr>
        <w:t xml:space="preserve"> data</w:t>
      </w:r>
    </w:p>
    <w:p w14:paraId="08A0FA64">
      <w:pPr>
        <w:pStyle w:val="7"/>
        <w:numPr>
          <w:ilvl w:val="1"/>
          <w:numId w:val="2"/>
        </w:numPr>
        <w:tabs>
          <w:tab w:val="left" w:pos="720"/>
        </w:tabs>
        <w:spacing w:before="190" w:after="0" w:line="240" w:lineRule="auto"/>
        <w:ind w:left="720" w:right="0" w:hanging="360"/>
        <w:jc w:val="left"/>
        <w:rPr>
          <w:sz w:val="32"/>
        </w:rPr>
      </w:pPr>
      <w:r>
        <w:rPr>
          <w:sz w:val="32"/>
        </w:rPr>
        <w:t>Controls</w:t>
      </w:r>
      <w:r>
        <w:rPr>
          <w:spacing w:val="-19"/>
          <w:sz w:val="32"/>
        </w:rPr>
        <w:t xml:space="preserve"> </w:t>
      </w:r>
      <w:r>
        <w:rPr>
          <w:sz w:val="32"/>
        </w:rPr>
        <w:t>all</w:t>
      </w:r>
      <w:r>
        <w:rPr>
          <w:spacing w:val="-18"/>
          <w:sz w:val="32"/>
        </w:rPr>
        <w:t xml:space="preserve"> </w:t>
      </w:r>
      <w:r>
        <w:rPr>
          <w:sz w:val="32"/>
        </w:rPr>
        <w:t>system</w:t>
      </w:r>
      <w:r>
        <w:rPr>
          <w:spacing w:val="-18"/>
          <w:sz w:val="32"/>
        </w:rPr>
        <w:t xml:space="preserve"> </w:t>
      </w:r>
      <w:r>
        <w:rPr>
          <w:spacing w:val="-2"/>
          <w:sz w:val="32"/>
        </w:rPr>
        <w:t>activities</w:t>
      </w:r>
    </w:p>
    <w:p w14:paraId="61EAC988">
      <w:pPr>
        <w:pStyle w:val="5"/>
        <w:spacing w:before="384"/>
        <w:ind w:left="0" w:firstLine="0"/>
      </w:pPr>
    </w:p>
    <w:p w14:paraId="617E00F7">
      <w:pPr>
        <w:pStyle w:val="7"/>
        <w:numPr>
          <w:ilvl w:val="0"/>
          <w:numId w:val="2"/>
        </w:numPr>
        <w:tabs>
          <w:tab w:val="left" w:pos="313"/>
        </w:tabs>
        <w:spacing w:before="0" w:after="0" w:line="357" w:lineRule="auto"/>
        <w:ind w:left="0" w:right="5458" w:firstLine="0"/>
        <w:jc w:val="left"/>
        <w:rPr>
          <w:sz w:val="32"/>
        </w:rPr>
      </w:pPr>
      <w:r>
        <w:rPr>
          <w:sz w:val="32"/>
        </w:rPr>
        <w:t>Memory</w:t>
      </w:r>
      <w:r>
        <w:rPr>
          <w:spacing w:val="-16"/>
          <w:sz w:val="32"/>
        </w:rPr>
        <w:t xml:space="preserve"> </w:t>
      </w:r>
      <w:r>
        <w:rPr>
          <w:sz w:val="32"/>
        </w:rPr>
        <w:t>(Primary</w:t>
      </w:r>
      <w:r>
        <w:rPr>
          <w:spacing w:val="-18"/>
          <w:sz w:val="32"/>
        </w:rPr>
        <w:t xml:space="preserve"> </w:t>
      </w:r>
      <w:r>
        <w:rPr>
          <w:sz w:val="32"/>
        </w:rPr>
        <w:t xml:space="preserve">Memory) </w:t>
      </w:r>
      <w:r>
        <w:rPr>
          <w:spacing w:val="-2"/>
          <w:sz w:val="32"/>
        </w:rPr>
        <w:t>Definition</w:t>
      </w:r>
    </w:p>
    <w:p w14:paraId="122BD3F2">
      <w:pPr>
        <w:pStyle w:val="5"/>
        <w:spacing w:before="0" w:line="259" w:lineRule="auto"/>
        <w:ind w:left="0" w:right="191" w:firstLine="0"/>
      </w:pPr>
      <w:r>
        <w:t>Memory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store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instructions</w:t>
      </w:r>
      <w:r>
        <w:rPr>
          <w:spacing w:val="-6"/>
        </w:rPr>
        <w:t xml:space="preserve"> </w:t>
      </w:r>
      <w:r>
        <w:t>temporarily</w:t>
      </w:r>
      <w:r>
        <w:rPr>
          <w:spacing w:val="-10"/>
        </w:rPr>
        <w:t xml:space="preserve"> </w:t>
      </w:r>
      <w:r>
        <w:t xml:space="preserve">or </w:t>
      </w:r>
      <w:r>
        <w:rPr>
          <w:spacing w:val="-2"/>
        </w:rPr>
        <w:t>permanently.</w:t>
      </w:r>
    </w:p>
    <w:p w14:paraId="79FD0690">
      <w:pPr>
        <w:pStyle w:val="5"/>
        <w:spacing w:before="157"/>
        <w:ind w:left="0" w:firstLine="0"/>
      </w:pPr>
      <w:r>
        <w:t>Types</w:t>
      </w:r>
      <w:r>
        <w:rPr>
          <w:spacing w:val="-16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rPr>
          <w:spacing w:val="-2"/>
        </w:rPr>
        <w:t>Memory</w:t>
      </w:r>
    </w:p>
    <w:p w14:paraId="0C7A68C4">
      <w:pPr>
        <w:pStyle w:val="7"/>
        <w:numPr>
          <w:ilvl w:val="0"/>
          <w:numId w:val="3"/>
        </w:numPr>
        <w:tabs>
          <w:tab w:val="left" w:pos="320"/>
        </w:tabs>
        <w:spacing w:before="192" w:after="0" w:line="240" w:lineRule="auto"/>
        <w:ind w:left="320" w:right="0" w:hanging="320"/>
        <w:jc w:val="left"/>
        <w:rPr>
          <w:sz w:val="32"/>
        </w:rPr>
      </w:pPr>
      <w:r>
        <w:rPr>
          <w:sz w:val="32"/>
        </w:rPr>
        <w:t>RAM</w:t>
      </w:r>
      <w:r>
        <w:rPr>
          <w:spacing w:val="-10"/>
          <w:sz w:val="32"/>
        </w:rPr>
        <w:t xml:space="preserve"> </w:t>
      </w:r>
      <w:r>
        <w:rPr>
          <w:sz w:val="32"/>
        </w:rPr>
        <w:t>(Random</w:t>
      </w:r>
      <w:r>
        <w:rPr>
          <w:spacing w:val="-9"/>
          <w:sz w:val="32"/>
        </w:rPr>
        <w:t xml:space="preserve"> </w:t>
      </w:r>
      <w:r>
        <w:rPr>
          <w:sz w:val="32"/>
        </w:rPr>
        <w:t>Access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Memory)</w:t>
      </w:r>
    </w:p>
    <w:p w14:paraId="3E4E367F">
      <w:pPr>
        <w:pStyle w:val="7"/>
        <w:numPr>
          <w:ilvl w:val="1"/>
          <w:numId w:val="3"/>
        </w:numPr>
        <w:tabs>
          <w:tab w:val="left" w:pos="720"/>
        </w:tabs>
        <w:spacing w:before="191" w:after="0" w:line="240" w:lineRule="auto"/>
        <w:ind w:left="720" w:right="0" w:hanging="360"/>
        <w:jc w:val="left"/>
        <w:rPr>
          <w:sz w:val="32"/>
        </w:rPr>
      </w:pPr>
      <w:r>
        <w:rPr>
          <w:spacing w:val="-5"/>
          <w:sz w:val="32"/>
        </w:rPr>
        <w:t>Temporary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(volatile)</w:t>
      </w:r>
    </w:p>
    <w:p w14:paraId="58BDA78F">
      <w:pPr>
        <w:pStyle w:val="7"/>
        <w:numPr>
          <w:ilvl w:val="1"/>
          <w:numId w:val="3"/>
        </w:numPr>
        <w:tabs>
          <w:tab w:val="left" w:pos="720"/>
        </w:tabs>
        <w:spacing w:before="190" w:after="0" w:line="240" w:lineRule="auto"/>
        <w:ind w:left="720" w:right="0" w:hanging="360"/>
        <w:jc w:val="left"/>
        <w:rPr>
          <w:sz w:val="32"/>
        </w:rPr>
      </w:pPr>
      <w:r>
        <w:rPr>
          <w:sz w:val="32"/>
        </w:rPr>
        <w:t>Data</w:t>
      </w:r>
      <w:r>
        <w:rPr>
          <w:spacing w:val="-9"/>
          <w:sz w:val="32"/>
        </w:rPr>
        <w:t xml:space="preserve"> </w:t>
      </w:r>
      <w:r>
        <w:rPr>
          <w:sz w:val="32"/>
        </w:rPr>
        <w:t>is</w:t>
      </w:r>
      <w:r>
        <w:rPr>
          <w:spacing w:val="-9"/>
          <w:sz w:val="32"/>
        </w:rPr>
        <w:t xml:space="preserve"> </w:t>
      </w:r>
      <w:r>
        <w:rPr>
          <w:sz w:val="32"/>
        </w:rPr>
        <w:t>lost</w:t>
      </w:r>
      <w:r>
        <w:rPr>
          <w:spacing w:val="-8"/>
          <w:sz w:val="32"/>
        </w:rPr>
        <w:t xml:space="preserve"> </w:t>
      </w:r>
      <w:r>
        <w:rPr>
          <w:sz w:val="32"/>
        </w:rPr>
        <w:t>when</w:t>
      </w:r>
      <w:r>
        <w:rPr>
          <w:spacing w:val="-9"/>
          <w:sz w:val="32"/>
        </w:rPr>
        <w:t xml:space="preserve"> </w:t>
      </w:r>
      <w:r>
        <w:rPr>
          <w:sz w:val="32"/>
        </w:rPr>
        <w:t>power</w:t>
      </w:r>
      <w:r>
        <w:rPr>
          <w:spacing w:val="-9"/>
          <w:sz w:val="32"/>
        </w:rPr>
        <w:t xml:space="preserve"> </w:t>
      </w:r>
      <w:r>
        <w:rPr>
          <w:sz w:val="32"/>
        </w:rPr>
        <w:t>is</w:t>
      </w:r>
      <w:r>
        <w:rPr>
          <w:spacing w:val="-9"/>
          <w:sz w:val="32"/>
        </w:rPr>
        <w:t xml:space="preserve"> </w:t>
      </w:r>
      <w:r>
        <w:rPr>
          <w:spacing w:val="-5"/>
          <w:sz w:val="32"/>
        </w:rPr>
        <w:t>off</w:t>
      </w:r>
    </w:p>
    <w:p w14:paraId="6433980F">
      <w:pPr>
        <w:pStyle w:val="7"/>
        <w:numPr>
          <w:ilvl w:val="0"/>
          <w:numId w:val="3"/>
        </w:numPr>
        <w:tabs>
          <w:tab w:val="left" w:pos="334"/>
        </w:tabs>
        <w:spacing w:before="193" w:after="0" w:line="240" w:lineRule="auto"/>
        <w:ind w:left="334" w:right="0" w:hanging="334"/>
        <w:jc w:val="left"/>
        <w:rPr>
          <w:sz w:val="32"/>
        </w:rPr>
      </w:pPr>
      <w:r>
        <w:rPr>
          <w:sz w:val="32"/>
        </w:rPr>
        <w:t>ROM</w:t>
      </w:r>
      <w:r>
        <w:rPr>
          <w:spacing w:val="-8"/>
          <w:sz w:val="32"/>
        </w:rPr>
        <w:t xml:space="preserve"> </w:t>
      </w:r>
      <w:r>
        <w:rPr>
          <w:sz w:val="32"/>
        </w:rPr>
        <w:t>(Read</w:t>
      </w:r>
      <w:r>
        <w:rPr>
          <w:spacing w:val="-11"/>
          <w:sz w:val="32"/>
        </w:rPr>
        <w:t xml:space="preserve"> </w:t>
      </w:r>
      <w:r>
        <w:rPr>
          <w:sz w:val="32"/>
        </w:rPr>
        <w:t>Only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Memory)</w:t>
      </w:r>
    </w:p>
    <w:p w14:paraId="08FE37C1">
      <w:pPr>
        <w:pStyle w:val="7"/>
        <w:numPr>
          <w:ilvl w:val="1"/>
          <w:numId w:val="3"/>
        </w:numPr>
        <w:tabs>
          <w:tab w:val="left" w:pos="720"/>
        </w:tabs>
        <w:spacing w:before="190" w:after="0" w:line="240" w:lineRule="auto"/>
        <w:ind w:left="720" w:right="0" w:hanging="360"/>
        <w:jc w:val="left"/>
        <w:rPr>
          <w:sz w:val="32"/>
        </w:rPr>
      </w:pPr>
      <w:r>
        <w:rPr>
          <w:spacing w:val="-2"/>
          <w:sz w:val="32"/>
        </w:rPr>
        <w:t>Permanent</w:t>
      </w:r>
      <w:r>
        <w:rPr>
          <w:spacing w:val="-12"/>
          <w:sz w:val="32"/>
        </w:rPr>
        <w:t xml:space="preserve"> </w:t>
      </w:r>
      <w:r>
        <w:rPr>
          <w:spacing w:val="-2"/>
          <w:sz w:val="32"/>
        </w:rPr>
        <w:t>(non-volatile)</w:t>
      </w:r>
    </w:p>
    <w:p w14:paraId="64D487D1">
      <w:pPr>
        <w:pStyle w:val="7"/>
        <w:numPr>
          <w:ilvl w:val="1"/>
          <w:numId w:val="3"/>
        </w:numPr>
        <w:tabs>
          <w:tab w:val="left" w:pos="720"/>
        </w:tabs>
        <w:spacing w:before="190" w:after="0" w:line="357" w:lineRule="auto"/>
        <w:ind w:left="0" w:right="3195" w:firstLine="360"/>
        <w:jc w:val="left"/>
        <w:rPr>
          <w:sz w:val="32"/>
        </w:rPr>
      </w:pPr>
      <w:r>
        <w:rPr>
          <w:sz w:val="32"/>
        </w:rPr>
        <w:t>Stores</w:t>
      </w:r>
      <w:r>
        <w:rPr>
          <w:spacing w:val="-19"/>
          <w:sz w:val="32"/>
        </w:rPr>
        <w:t xml:space="preserve"> </w:t>
      </w:r>
      <w:r>
        <w:rPr>
          <w:sz w:val="32"/>
        </w:rPr>
        <w:t>system</w:t>
      </w:r>
      <w:r>
        <w:rPr>
          <w:spacing w:val="-18"/>
          <w:sz w:val="32"/>
        </w:rPr>
        <w:t xml:space="preserve"> </w:t>
      </w:r>
      <w:r>
        <w:rPr>
          <w:sz w:val="32"/>
        </w:rPr>
        <w:t>instructions</w:t>
      </w:r>
      <w:r>
        <w:rPr>
          <w:spacing w:val="-18"/>
          <w:sz w:val="32"/>
        </w:rPr>
        <w:t xml:space="preserve"> </w:t>
      </w:r>
      <w:r>
        <w:rPr>
          <w:sz w:val="32"/>
        </w:rPr>
        <w:t>(boot</w:t>
      </w:r>
      <w:r>
        <w:rPr>
          <w:spacing w:val="-18"/>
          <w:sz w:val="32"/>
        </w:rPr>
        <w:t xml:space="preserve"> </w:t>
      </w:r>
      <w:r>
        <w:rPr>
          <w:sz w:val="32"/>
        </w:rPr>
        <w:t>program) Role of Memory</w:t>
      </w:r>
    </w:p>
    <w:p w14:paraId="4D66A181">
      <w:pPr>
        <w:pStyle w:val="7"/>
        <w:numPr>
          <w:ilvl w:val="1"/>
          <w:numId w:val="3"/>
        </w:numPr>
        <w:tabs>
          <w:tab w:val="left" w:pos="720"/>
        </w:tabs>
        <w:spacing w:before="1" w:after="0" w:line="240" w:lineRule="auto"/>
        <w:ind w:left="720" w:right="0" w:hanging="360"/>
        <w:jc w:val="left"/>
        <w:rPr>
          <w:sz w:val="32"/>
        </w:rPr>
      </w:pPr>
      <w:r>
        <w:rPr>
          <w:sz w:val="32"/>
        </w:rPr>
        <w:t>Stores</w:t>
      </w:r>
      <w:r>
        <w:rPr>
          <w:spacing w:val="-15"/>
          <w:sz w:val="32"/>
        </w:rPr>
        <w:t xml:space="preserve"> </w:t>
      </w:r>
      <w:r>
        <w:rPr>
          <w:sz w:val="32"/>
        </w:rPr>
        <w:t>data</w:t>
      </w:r>
      <w:r>
        <w:rPr>
          <w:spacing w:val="-15"/>
          <w:sz w:val="32"/>
        </w:rPr>
        <w:t xml:space="preserve"> </w:t>
      </w:r>
      <w:r>
        <w:rPr>
          <w:sz w:val="32"/>
        </w:rPr>
        <w:t>and</w:t>
      </w:r>
      <w:r>
        <w:rPr>
          <w:spacing w:val="-15"/>
          <w:sz w:val="32"/>
        </w:rPr>
        <w:t xml:space="preserve"> </w:t>
      </w:r>
      <w:r>
        <w:rPr>
          <w:sz w:val="32"/>
        </w:rPr>
        <w:t>instructions</w:t>
      </w:r>
      <w:r>
        <w:rPr>
          <w:spacing w:val="-15"/>
          <w:sz w:val="32"/>
        </w:rPr>
        <w:t xml:space="preserve"> </w:t>
      </w:r>
      <w:r>
        <w:rPr>
          <w:sz w:val="32"/>
        </w:rPr>
        <w:t>for</w:t>
      </w:r>
      <w:r>
        <w:rPr>
          <w:spacing w:val="-15"/>
          <w:sz w:val="32"/>
        </w:rPr>
        <w:t xml:space="preserve"> </w:t>
      </w:r>
      <w:r>
        <w:rPr>
          <w:spacing w:val="-5"/>
          <w:sz w:val="32"/>
        </w:rPr>
        <w:t>CPU</w:t>
      </w:r>
    </w:p>
    <w:p w14:paraId="65CEC911">
      <w:pPr>
        <w:pStyle w:val="7"/>
        <w:numPr>
          <w:ilvl w:val="1"/>
          <w:numId w:val="3"/>
        </w:numPr>
        <w:tabs>
          <w:tab w:val="left" w:pos="720"/>
        </w:tabs>
        <w:spacing w:before="190" w:after="0" w:line="240" w:lineRule="auto"/>
        <w:ind w:left="720" w:right="0" w:hanging="360"/>
        <w:jc w:val="left"/>
        <w:rPr>
          <w:sz w:val="32"/>
        </w:rPr>
      </w:pPr>
      <w:r>
        <w:rPr>
          <w:sz w:val="32"/>
        </w:rPr>
        <w:t>Holds</w:t>
      </w:r>
      <w:r>
        <w:rPr>
          <w:spacing w:val="-14"/>
          <w:sz w:val="32"/>
        </w:rPr>
        <w:t xml:space="preserve"> </w:t>
      </w:r>
      <w:r>
        <w:rPr>
          <w:sz w:val="32"/>
        </w:rPr>
        <w:t>intermediate</w:t>
      </w:r>
      <w:r>
        <w:rPr>
          <w:spacing w:val="-14"/>
          <w:sz w:val="32"/>
        </w:rPr>
        <w:t xml:space="preserve"> </w:t>
      </w:r>
      <w:r>
        <w:rPr>
          <w:sz w:val="32"/>
        </w:rPr>
        <w:t>and</w:t>
      </w:r>
      <w:r>
        <w:rPr>
          <w:spacing w:val="-14"/>
          <w:sz w:val="32"/>
        </w:rPr>
        <w:t xml:space="preserve"> </w:t>
      </w:r>
      <w:r>
        <w:rPr>
          <w:sz w:val="32"/>
        </w:rPr>
        <w:t>final</w:t>
      </w:r>
      <w:r>
        <w:rPr>
          <w:spacing w:val="-12"/>
          <w:sz w:val="32"/>
        </w:rPr>
        <w:t xml:space="preserve"> </w:t>
      </w:r>
      <w:r>
        <w:rPr>
          <w:spacing w:val="-2"/>
          <w:sz w:val="32"/>
        </w:rPr>
        <w:t>results</w:t>
      </w:r>
    </w:p>
    <w:p w14:paraId="2B7113C9">
      <w:pPr>
        <w:pStyle w:val="7"/>
        <w:numPr>
          <w:ilvl w:val="1"/>
          <w:numId w:val="3"/>
        </w:numPr>
        <w:tabs>
          <w:tab w:val="left" w:pos="720"/>
        </w:tabs>
        <w:spacing w:before="192" w:after="0" w:line="240" w:lineRule="auto"/>
        <w:ind w:left="720" w:right="0" w:hanging="360"/>
        <w:jc w:val="left"/>
        <w:rPr>
          <w:sz w:val="32"/>
        </w:rPr>
      </w:pPr>
      <w:r>
        <w:rPr>
          <w:sz w:val="32"/>
        </w:rPr>
        <w:t>Provides</w:t>
      </w:r>
      <w:r>
        <w:rPr>
          <w:spacing w:val="-12"/>
          <w:sz w:val="32"/>
        </w:rPr>
        <w:t xml:space="preserve"> </w:t>
      </w:r>
      <w:r>
        <w:rPr>
          <w:sz w:val="32"/>
        </w:rPr>
        <w:t>quick</w:t>
      </w:r>
      <w:r>
        <w:rPr>
          <w:spacing w:val="-13"/>
          <w:sz w:val="32"/>
        </w:rPr>
        <w:t xml:space="preserve"> </w:t>
      </w:r>
      <w:r>
        <w:rPr>
          <w:sz w:val="32"/>
        </w:rPr>
        <w:t>access</w:t>
      </w:r>
      <w:r>
        <w:rPr>
          <w:spacing w:val="-12"/>
          <w:sz w:val="32"/>
        </w:rPr>
        <w:t xml:space="preserve"> </w:t>
      </w:r>
      <w:r>
        <w:rPr>
          <w:sz w:val="32"/>
        </w:rPr>
        <w:t>to</w:t>
      </w:r>
      <w:r>
        <w:rPr>
          <w:spacing w:val="-11"/>
          <w:sz w:val="32"/>
        </w:rPr>
        <w:t xml:space="preserve"> </w:t>
      </w:r>
      <w:r>
        <w:rPr>
          <w:spacing w:val="-4"/>
          <w:sz w:val="32"/>
        </w:rPr>
        <w:t>data</w:t>
      </w:r>
    </w:p>
    <w:p w14:paraId="4A2E4908">
      <w:pPr>
        <w:pStyle w:val="7"/>
        <w:spacing w:after="0" w:line="240" w:lineRule="auto"/>
        <w:jc w:val="left"/>
        <w:rPr>
          <w:sz w:val="32"/>
        </w:rPr>
        <w:sectPr>
          <w:pgSz w:w="12240" w:h="15840"/>
          <w:pgMar w:top="1420" w:right="1440" w:bottom="280" w:left="1440" w:header="720" w:footer="720" w:gutter="0"/>
          <w:cols w:space="720" w:num="1"/>
        </w:sectPr>
      </w:pPr>
    </w:p>
    <w:p w14:paraId="2843180D">
      <w:pPr>
        <w:pStyle w:val="7"/>
        <w:numPr>
          <w:ilvl w:val="0"/>
          <w:numId w:val="2"/>
        </w:numPr>
        <w:tabs>
          <w:tab w:val="left" w:pos="313"/>
        </w:tabs>
        <w:spacing w:before="20" w:after="0" w:line="357" w:lineRule="auto"/>
        <w:ind w:left="0" w:right="7287" w:firstLine="0"/>
        <w:jc w:val="left"/>
        <w:rPr>
          <w:sz w:val="32"/>
        </w:rPr>
      </w:pPr>
      <w:r>
        <w:rPr>
          <w:sz w:val="32"/>
        </w:rPr>
        <w:t>Input</w:t>
      </w:r>
      <w:r>
        <w:rPr>
          <w:spacing w:val="-19"/>
          <w:sz w:val="32"/>
        </w:rPr>
        <w:t xml:space="preserve"> </w:t>
      </w:r>
      <w:r>
        <w:rPr>
          <w:sz w:val="32"/>
        </w:rPr>
        <w:t xml:space="preserve">Devices </w:t>
      </w:r>
      <w:r>
        <w:rPr>
          <w:spacing w:val="-2"/>
          <w:sz w:val="32"/>
        </w:rPr>
        <w:t>Definition</w:t>
      </w:r>
    </w:p>
    <w:p w14:paraId="3C5CC457">
      <w:pPr>
        <w:pStyle w:val="5"/>
        <w:spacing w:before="0" w:line="357" w:lineRule="auto"/>
        <w:ind w:left="0" w:right="1940" w:firstLine="0"/>
      </w:pPr>
      <w:r>
        <w:t>Input</w:t>
      </w:r>
      <w:r>
        <w:rPr>
          <w:spacing w:val="-12"/>
        </w:rPr>
        <w:t xml:space="preserve"> </w:t>
      </w:r>
      <w:r>
        <w:t>devices</w:t>
      </w:r>
      <w:r>
        <w:rPr>
          <w:spacing w:val="-13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used</w:t>
      </w:r>
      <w:r>
        <w:rPr>
          <w:spacing w:val="-13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enter</w:t>
      </w:r>
      <w:r>
        <w:rPr>
          <w:spacing w:val="-13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 xml:space="preserve">computer. </w:t>
      </w:r>
      <w:r>
        <w:rPr>
          <w:spacing w:val="-2"/>
        </w:rPr>
        <w:t>Examples</w:t>
      </w:r>
    </w:p>
    <w:p w14:paraId="2A7E467B">
      <w:pPr>
        <w:pStyle w:val="7"/>
        <w:numPr>
          <w:ilvl w:val="1"/>
          <w:numId w:val="2"/>
        </w:numPr>
        <w:tabs>
          <w:tab w:val="left" w:pos="720"/>
        </w:tabs>
        <w:spacing w:before="0" w:after="0" w:line="388" w:lineRule="exact"/>
        <w:ind w:left="720" w:right="0" w:hanging="360"/>
        <w:jc w:val="left"/>
        <w:rPr>
          <w:sz w:val="32"/>
        </w:rPr>
      </w:pPr>
      <w:r>
        <w:rPr>
          <w:spacing w:val="-2"/>
          <w:sz w:val="32"/>
        </w:rPr>
        <w:t>Keyboard</w:t>
      </w:r>
    </w:p>
    <w:p w14:paraId="19E99C9C">
      <w:pPr>
        <w:pStyle w:val="7"/>
        <w:numPr>
          <w:ilvl w:val="1"/>
          <w:numId w:val="2"/>
        </w:numPr>
        <w:tabs>
          <w:tab w:val="left" w:pos="720"/>
        </w:tabs>
        <w:spacing w:before="193" w:after="0" w:line="240" w:lineRule="auto"/>
        <w:ind w:left="720" w:right="0" w:hanging="360"/>
        <w:jc w:val="left"/>
        <w:rPr>
          <w:sz w:val="32"/>
        </w:rPr>
      </w:pPr>
      <w:r>
        <w:rPr>
          <w:spacing w:val="-2"/>
          <w:sz w:val="32"/>
        </w:rPr>
        <w:t>Mouse</w:t>
      </w:r>
    </w:p>
    <w:p w14:paraId="4130C688">
      <w:pPr>
        <w:pStyle w:val="7"/>
        <w:numPr>
          <w:ilvl w:val="1"/>
          <w:numId w:val="2"/>
        </w:numPr>
        <w:tabs>
          <w:tab w:val="left" w:pos="720"/>
        </w:tabs>
        <w:spacing w:before="191" w:after="0" w:line="357" w:lineRule="auto"/>
        <w:ind w:left="0" w:right="7599" w:firstLine="360"/>
        <w:jc w:val="left"/>
        <w:rPr>
          <w:sz w:val="32"/>
        </w:rPr>
      </w:pPr>
      <w:r>
        <w:rPr>
          <w:spacing w:val="-2"/>
          <w:sz w:val="32"/>
        </w:rPr>
        <w:t xml:space="preserve">Scanner </w:t>
      </w:r>
      <w:r>
        <w:rPr>
          <w:spacing w:val="-4"/>
          <w:sz w:val="32"/>
        </w:rPr>
        <w:t>Role</w:t>
      </w:r>
    </w:p>
    <w:p w14:paraId="7EEBB16F">
      <w:pPr>
        <w:pStyle w:val="7"/>
        <w:numPr>
          <w:ilvl w:val="1"/>
          <w:numId w:val="2"/>
        </w:numPr>
        <w:tabs>
          <w:tab w:val="left" w:pos="720"/>
        </w:tabs>
        <w:spacing w:before="0" w:after="0" w:line="388" w:lineRule="exact"/>
        <w:ind w:left="720" w:right="0" w:hanging="360"/>
        <w:jc w:val="left"/>
        <w:rPr>
          <w:sz w:val="32"/>
        </w:rPr>
      </w:pPr>
      <w:r>
        <w:rPr>
          <w:sz w:val="32"/>
        </w:rPr>
        <w:t>Convert</w:t>
      </w:r>
      <w:r>
        <w:rPr>
          <w:spacing w:val="-15"/>
          <w:sz w:val="32"/>
        </w:rPr>
        <w:t xml:space="preserve"> </w:t>
      </w:r>
      <w:r>
        <w:rPr>
          <w:sz w:val="32"/>
        </w:rPr>
        <w:t>user</w:t>
      </w:r>
      <w:r>
        <w:rPr>
          <w:spacing w:val="-16"/>
          <w:sz w:val="32"/>
        </w:rPr>
        <w:t xml:space="preserve"> </w:t>
      </w:r>
      <w:r>
        <w:rPr>
          <w:sz w:val="32"/>
        </w:rPr>
        <w:t>input</w:t>
      </w:r>
      <w:r>
        <w:rPr>
          <w:spacing w:val="-14"/>
          <w:sz w:val="32"/>
        </w:rPr>
        <w:t xml:space="preserve"> </w:t>
      </w:r>
      <w:r>
        <w:rPr>
          <w:sz w:val="32"/>
        </w:rPr>
        <w:t>into</w:t>
      </w:r>
      <w:r>
        <w:rPr>
          <w:spacing w:val="-16"/>
          <w:sz w:val="32"/>
        </w:rPr>
        <w:t xml:space="preserve"> </w:t>
      </w:r>
      <w:r>
        <w:rPr>
          <w:sz w:val="32"/>
        </w:rPr>
        <w:t>machine-readable</w:t>
      </w:r>
      <w:r>
        <w:rPr>
          <w:spacing w:val="-15"/>
          <w:sz w:val="32"/>
        </w:rPr>
        <w:t xml:space="preserve"> </w:t>
      </w:r>
      <w:r>
        <w:rPr>
          <w:spacing w:val="-4"/>
          <w:sz w:val="32"/>
        </w:rPr>
        <w:t>form</w:t>
      </w:r>
    </w:p>
    <w:p w14:paraId="265ADCB0">
      <w:pPr>
        <w:pStyle w:val="7"/>
        <w:numPr>
          <w:ilvl w:val="1"/>
          <w:numId w:val="2"/>
        </w:numPr>
        <w:tabs>
          <w:tab w:val="left" w:pos="720"/>
        </w:tabs>
        <w:spacing w:before="192" w:after="0" w:line="240" w:lineRule="auto"/>
        <w:ind w:left="720" w:right="0" w:hanging="360"/>
        <w:jc w:val="left"/>
        <w:rPr>
          <w:sz w:val="32"/>
        </w:rPr>
      </w:pPr>
      <w:r>
        <w:rPr>
          <w:sz w:val="32"/>
        </w:rPr>
        <w:t>Send</w:t>
      </w:r>
      <w:r>
        <w:rPr>
          <w:spacing w:val="-10"/>
          <w:sz w:val="32"/>
        </w:rPr>
        <w:t xml:space="preserve"> </w:t>
      </w:r>
      <w:r>
        <w:rPr>
          <w:sz w:val="32"/>
        </w:rPr>
        <w:t>data</w:t>
      </w:r>
      <w:r>
        <w:rPr>
          <w:spacing w:val="-9"/>
          <w:sz w:val="32"/>
        </w:rPr>
        <w:t xml:space="preserve"> </w:t>
      </w:r>
      <w:r>
        <w:rPr>
          <w:sz w:val="32"/>
        </w:rPr>
        <w:t>to</w:t>
      </w:r>
      <w:r>
        <w:rPr>
          <w:spacing w:val="-8"/>
          <w:sz w:val="32"/>
        </w:rPr>
        <w:t xml:space="preserve"> </w:t>
      </w:r>
      <w:r>
        <w:rPr>
          <w:sz w:val="32"/>
        </w:rPr>
        <w:t>CPU</w:t>
      </w:r>
      <w:r>
        <w:rPr>
          <w:spacing w:val="-9"/>
          <w:sz w:val="32"/>
        </w:rPr>
        <w:t xml:space="preserve"> </w:t>
      </w:r>
      <w:r>
        <w:rPr>
          <w:sz w:val="32"/>
        </w:rPr>
        <w:t>for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processing</w:t>
      </w:r>
    </w:p>
    <w:p w14:paraId="63B82DB2">
      <w:pPr>
        <w:pStyle w:val="5"/>
        <w:spacing w:before="380"/>
        <w:ind w:left="0" w:firstLine="0"/>
      </w:pPr>
    </w:p>
    <w:p w14:paraId="077E3ED4">
      <w:pPr>
        <w:pStyle w:val="7"/>
        <w:numPr>
          <w:ilvl w:val="0"/>
          <w:numId w:val="2"/>
        </w:numPr>
        <w:tabs>
          <w:tab w:val="left" w:pos="313"/>
        </w:tabs>
        <w:spacing w:before="0" w:after="0" w:line="357" w:lineRule="auto"/>
        <w:ind w:left="0" w:right="7049" w:firstLine="0"/>
        <w:jc w:val="left"/>
        <w:rPr>
          <w:sz w:val="32"/>
        </w:rPr>
      </w:pPr>
      <w:r>
        <w:rPr>
          <w:sz w:val="32"/>
        </w:rPr>
        <w:t>Output</w:t>
      </w:r>
      <w:r>
        <w:rPr>
          <w:spacing w:val="-19"/>
          <w:sz w:val="32"/>
        </w:rPr>
        <w:t xml:space="preserve"> </w:t>
      </w:r>
      <w:r>
        <w:rPr>
          <w:sz w:val="32"/>
        </w:rPr>
        <w:t xml:space="preserve">Devices </w:t>
      </w:r>
      <w:r>
        <w:rPr>
          <w:spacing w:val="-2"/>
          <w:sz w:val="32"/>
        </w:rPr>
        <w:t>Definition</w:t>
      </w:r>
    </w:p>
    <w:p w14:paraId="0FE36445">
      <w:pPr>
        <w:pStyle w:val="5"/>
        <w:spacing w:before="1" w:line="357" w:lineRule="auto"/>
        <w:ind w:left="0" w:right="191" w:firstLine="0"/>
      </w:pPr>
      <w:r>
        <w:t>Output</w:t>
      </w:r>
      <w:r>
        <w:rPr>
          <w:spacing w:val="-9"/>
        </w:rPr>
        <w:t xml:space="preserve"> </w:t>
      </w:r>
      <w:r>
        <w:t>devices</w:t>
      </w:r>
      <w:r>
        <w:rPr>
          <w:spacing w:val="-11"/>
        </w:rPr>
        <w:t xml:space="preserve"> </w:t>
      </w:r>
      <w:r>
        <w:t>display</w:t>
      </w:r>
      <w:r>
        <w:rPr>
          <w:spacing w:val="-11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produce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processed</w:t>
      </w:r>
      <w:r>
        <w:rPr>
          <w:spacing w:val="-11"/>
        </w:rPr>
        <w:t xml:space="preserve"> </w:t>
      </w:r>
      <w:r>
        <w:t xml:space="preserve">information. </w:t>
      </w:r>
      <w:r>
        <w:rPr>
          <w:spacing w:val="-2"/>
        </w:rPr>
        <w:t>Examples</w:t>
      </w:r>
    </w:p>
    <w:p w14:paraId="19566721">
      <w:pPr>
        <w:pStyle w:val="7"/>
        <w:numPr>
          <w:ilvl w:val="1"/>
          <w:numId w:val="2"/>
        </w:numPr>
        <w:tabs>
          <w:tab w:val="left" w:pos="720"/>
        </w:tabs>
        <w:spacing w:before="0" w:after="0" w:line="240" w:lineRule="auto"/>
        <w:ind w:left="720" w:right="0" w:hanging="360"/>
        <w:jc w:val="left"/>
        <w:rPr>
          <w:sz w:val="32"/>
        </w:rPr>
      </w:pPr>
      <w:r>
        <w:rPr>
          <w:spacing w:val="-2"/>
          <w:sz w:val="32"/>
        </w:rPr>
        <w:t>Monitor</w:t>
      </w:r>
    </w:p>
    <w:p w14:paraId="7B903854">
      <w:pPr>
        <w:pStyle w:val="7"/>
        <w:numPr>
          <w:ilvl w:val="1"/>
          <w:numId w:val="2"/>
        </w:numPr>
        <w:tabs>
          <w:tab w:val="left" w:pos="720"/>
        </w:tabs>
        <w:spacing w:before="190" w:after="0" w:line="240" w:lineRule="auto"/>
        <w:ind w:left="720" w:right="0" w:hanging="360"/>
        <w:jc w:val="left"/>
        <w:rPr>
          <w:sz w:val="32"/>
        </w:rPr>
      </w:pPr>
      <w:r>
        <w:rPr>
          <w:spacing w:val="-2"/>
          <w:sz w:val="32"/>
        </w:rPr>
        <w:t>Printer</w:t>
      </w:r>
    </w:p>
    <w:p w14:paraId="11035189">
      <w:pPr>
        <w:pStyle w:val="7"/>
        <w:numPr>
          <w:ilvl w:val="1"/>
          <w:numId w:val="2"/>
        </w:numPr>
        <w:tabs>
          <w:tab w:val="left" w:pos="720"/>
        </w:tabs>
        <w:spacing w:before="191" w:after="0" w:line="357" w:lineRule="auto"/>
        <w:ind w:left="0" w:right="7484" w:firstLine="360"/>
        <w:jc w:val="left"/>
        <w:rPr>
          <w:sz w:val="32"/>
        </w:rPr>
      </w:pPr>
      <w:r>
        <w:rPr>
          <w:spacing w:val="-4"/>
          <w:sz w:val="32"/>
        </w:rPr>
        <w:t>Speakers Role</w:t>
      </w:r>
    </w:p>
    <w:p w14:paraId="24473895">
      <w:pPr>
        <w:pStyle w:val="7"/>
        <w:numPr>
          <w:ilvl w:val="1"/>
          <w:numId w:val="2"/>
        </w:numPr>
        <w:tabs>
          <w:tab w:val="left" w:pos="720"/>
        </w:tabs>
        <w:spacing w:before="0" w:after="0" w:line="240" w:lineRule="auto"/>
        <w:ind w:left="720" w:right="0" w:hanging="360"/>
        <w:jc w:val="left"/>
        <w:rPr>
          <w:sz w:val="32"/>
        </w:rPr>
      </w:pPr>
      <w:r>
        <w:rPr>
          <w:spacing w:val="-2"/>
          <w:sz w:val="32"/>
        </w:rPr>
        <w:t>Convert</w:t>
      </w:r>
      <w:r>
        <w:rPr>
          <w:spacing w:val="-3"/>
          <w:sz w:val="32"/>
        </w:rPr>
        <w:t xml:space="preserve"> </w:t>
      </w:r>
      <w:r>
        <w:rPr>
          <w:spacing w:val="-2"/>
          <w:sz w:val="32"/>
        </w:rPr>
        <w:t>processed data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into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human-readable</w:t>
      </w:r>
      <w:r>
        <w:rPr>
          <w:spacing w:val="-4"/>
          <w:sz w:val="32"/>
        </w:rPr>
        <w:t xml:space="preserve"> form</w:t>
      </w:r>
    </w:p>
    <w:p w14:paraId="2BDF76AE">
      <w:pPr>
        <w:pStyle w:val="7"/>
        <w:numPr>
          <w:ilvl w:val="1"/>
          <w:numId w:val="2"/>
        </w:numPr>
        <w:tabs>
          <w:tab w:val="left" w:pos="720"/>
        </w:tabs>
        <w:spacing w:before="190" w:after="0" w:line="240" w:lineRule="auto"/>
        <w:ind w:left="720" w:right="0" w:hanging="360"/>
        <w:jc w:val="left"/>
        <w:rPr>
          <w:sz w:val="32"/>
        </w:rPr>
      </w:pPr>
      <w:r>
        <w:rPr>
          <w:sz w:val="32"/>
        </w:rPr>
        <w:t>Present</w:t>
      </w:r>
      <w:r>
        <w:rPr>
          <w:spacing w:val="-11"/>
          <w:sz w:val="32"/>
        </w:rPr>
        <w:t xml:space="preserve"> </w:t>
      </w:r>
      <w:r>
        <w:rPr>
          <w:sz w:val="32"/>
        </w:rPr>
        <w:t>results</w:t>
      </w:r>
      <w:r>
        <w:rPr>
          <w:spacing w:val="-11"/>
          <w:sz w:val="32"/>
        </w:rPr>
        <w:t xml:space="preserve"> </w:t>
      </w:r>
      <w:r>
        <w:rPr>
          <w:sz w:val="32"/>
        </w:rPr>
        <w:t>to</w:t>
      </w:r>
      <w:r>
        <w:rPr>
          <w:spacing w:val="-12"/>
          <w:sz w:val="32"/>
        </w:rPr>
        <w:t xml:space="preserve"> </w:t>
      </w:r>
      <w:r>
        <w:rPr>
          <w:sz w:val="32"/>
        </w:rPr>
        <w:t>the</w:t>
      </w:r>
      <w:r>
        <w:rPr>
          <w:spacing w:val="-11"/>
          <w:sz w:val="32"/>
        </w:rPr>
        <w:t xml:space="preserve"> </w:t>
      </w:r>
      <w:r>
        <w:rPr>
          <w:spacing w:val="-4"/>
          <w:sz w:val="32"/>
        </w:rPr>
        <w:t>user</w:t>
      </w:r>
    </w:p>
    <w:p w14:paraId="3A8EE006">
      <w:pPr>
        <w:pStyle w:val="7"/>
        <w:spacing w:after="0" w:line="240" w:lineRule="auto"/>
        <w:jc w:val="left"/>
        <w:rPr>
          <w:sz w:val="32"/>
        </w:rPr>
        <w:sectPr>
          <w:pgSz w:w="12240" w:h="15840"/>
          <w:pgMar w:top="1420" w:right="1440" w:bottom="280" w:left="1440" w:header="720" w:footer="720" w:gutter="0"/>
          <w:cols w:space="720" w:num="1"/>
        </w:sectPr>
      </w:pPr>
    </w:p>
    <w:p w14:paraId="0DAD3D7A">
      <w:pPr>
        <w:pStyle w:val="5"/>
        <w:spacing w:before="20"/>
        <w:ind w:left="0" w:firstLine="0"/>
      </w:pPr>
      <w:r>
        <w:rPr>
          <w:spacing w:val="-2"/>
        </w:rPr>
        <w:t>Conclusion</w:t>
      </w:r>
    </w:p>
    <w:p w14:paraId="4FA2A0E9">
      <w:pPr>
        <w:pStyle w:val="5"/>
        <w:spacing w:line="259" w:lineRule="auto"/>
        <w:ind w:left="0" w:right="191" w:firstLine="0"/>
      </w:pPr>
      <w:r>
        <w:t>A</w:t>
      </w:r>
      <w:r>
        <w:rPr>
          <w:spacing w:val="-8"/>
        </w:rPr>
        <w:t xml:space="preserve"> </w:t>
      </w:r>
      <w:r>
        <w:t>computer</w:t>
      </w:r>
      <w:r>
        <w:rPr>
          <w:spacing w:val="-9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works</w:t>
      </w:r>
      <w:r>
        <w:rPr>
          <w:spacing w:val="-7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taking</w:t>
      </w:r>
      <w:r>
        <w:rPr>
          <w:spacing w:val="-7"/>
        </w:rPr>
        <w:t xml:space="preserve"> </w:t>
      </w:r>
      <w:r>
        <w:t>input,</w:t>
      </w:r>
      <w:r>
        <w:rPr>
          <w:spacing w:val="-8"/>
        </w:rPr>
        <w:t xml:space="preserve"> </w:t>
      </w:r>
      <w:r>
        <w:t>processing</w:t>
      </w:r>
      <w:r>
        <w:rPr>
          <w:spacing w:val="-7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CPU, storing it in memory, and producing output. All components are</w:t>
      </w:r>
    </w:p>
    <w:p w14:paraId="046314B2">
      <w:pPr>
        <w:pStyle w:val="5"/>
        <w:spacing w:before="1"/>
        <w:ind w:left="0" w:firstLine="0"/>
      </w:pPr>
      <w:r>
        <w:t>interconnected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depend</w:t>
      </w:r>
      <w:r>
        <w:rPr>
          <w:spacing w:val="-11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each</w:t>
      </w:r>
      <w:r>
        <w:rPr>
          <w:spacing w:val="-10"/>
        </w:rPr>
        <w:t xml:space="preserve"> </w:t>
      </w:r>
      <w:r>
        <w:t>other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proper</w:t>
      </w:r>
      <w:r>
        <w:rPr>
          <w:spacing w:val="-14"/>
        </w:rPr>
        <w:t xml:space="preserve"> </w:t>
      </w:r>
      <w:r>
        <w:rPr>
          <w:spacing w:val="-2"/>
        </w:rPr>
        <w:t>functioning.</w:t>
      </w:r>
    </w:p>
    <w:p w14:paraId="62114EA8">
      <w:pPr>
        <w:pStyle w:val="5"/>
        <w:spacing w:before="381"/>
        <w:ind w:left="0" w:firstLine="0"/>
      </w:pPr>
    </w:p>
    <w:p w14:paraId="38A9580E">
      <w:pPr>
        <w:pStyle w:val="5"/>
        <w:spacing w:before="0"/>
        <w:ind w:left="0" w:firstLine="0"/>
      </w:pPr>
      <w:r>
        <w:rPr>
          <w:spacing w:val="-5"/>
        </w:rPr>
        <w:t>Q2</w:t>
      </w:r>
    </w:p>
    <w:p w14:paraId="712B1BDA">
      <w:pPr>
        <w:pStyle w:val="5"/>
        <w:spacing w:before="5"/>
        <w:ind w:left="0" w:firstLine="0"/>
        <w:rPr>
          <w:sz w:val="17"/>
        </w:rPr>
      </w:pPr>
    </w:p>
    <w:tbl>
      <w:tblPr>
        <w:tblStyle w:val="4"/>
        <w:tblW w:w="0" w:type="auto"/>
        <w:tblInd w:w="38" w:type="dxa"/>
        <w:tblBorders>
          <w:top w:val="double" w:color="000000" w:sz="4" w:space="0"/>
          <w:left w:val="double" w:color="000000" w:sz="4" w:space="0"/>
          <w:bottom w:val="double" w:color="000000" w:sz="4" w:space="0"/>
          <w:right w:val="double" w:color="000000" w:sz="4" w:space="0"/>
          <w:insideH w:val="double" w:color="000000" w:sz="4" w:space="0"/>
          <w:insideV w:val="doub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34"/>
        <w:gridCol w:w="4046"/>
        <w:gridCol w:w="4736"/>
      </w:tblGrid>
      <w:tr w14:paraId="3EE68EAB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534" w:type="dxa"/>
          </w:tcPr>
          <w:p w14:paraId="3B5D018D">
            <w:pPr>
              <w:pStyle w:val="8"/>
              <w:spacing w:before="25"/>
              <w:rPr>
                <w:sz w:val="32"/>
              </w:rPr>
            </w:pPr>
            <w:r>
              <w:rPr>
                <w:spacing w:val="-5"/>
                <w:sz w:val="32"/>
              </w:rPr>
              <w:t>No.</w:t>
            </w:r>
          </w:p>
        </w:tc>
        <w:tc>
          <w:tcPr>
            <w:tcW w:w="4046" w:type="dxa"/>
          </w:tcPr>
          <w:p w14:paraId="7F49595E">
            <w:pPr>
              <w:pStyle w:val="8"/>
              <w:spacing w:before="25"/>
              <w:ind w:left="30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Computer</w:t>
            </w:r>
            <w:r>
              <w:rPr>
                <w:b/>
                <w:spacing w:val="-3"/>
                <w:sz w:val="32"/>
              </w:rPr>
              <w:t xml:space="preserve"> </w:t>
            </w:r>
            <w:r>
              <w:rPr>
                <w:b/>
                <w:spacing w:val="-2"/>
                <w:sz w:val="32"/>
              </w:rPr>
              <w:t>Architecture</w:t>
            </w:r>
          </w:p>
        </w:tc>
        <w:tc>
          <w:tcPr>
            <w:tcW w:w="4736" w:type="dxa"/>
          </w:tcPr>
          <w:p w14:paraId="0ABA99DC">
            <w:pPr>
              <w:pStyle w:val="8"/>
              <w:spacing w:before="25"/>
              <w:ind w:left="29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Computer</w:t>
            </w:r>
            <w:r>
              <w:rPr>
                <w:b/>
                <w:spacing w:val="-3"/>
                <w:sz w:val="32"/>
              </w:rPr>
              <w:t xml:space="preserve"> </w:t>
            </w:r>
            <w:r>
              <w:rPr>
                <w:b/>
                <w:spacing w:val="-2"/>
                <w:sz w:val="32"/>
              </w:rPr>
              <w:t>Organization</w:t>
            </w:r>
          </w:p>
        </w:tc>
      </w:tr>
      <w:tr w14:paraId="6F1FA622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534" w:type="dxa"/>
          </w:tcPr>
          <w:p w14:paraId="086C95F4">
            <w:pPr>
              <w:pStyle w:val="8"/>
              <w:spacing w:before="234"/>
              <w:rPr>
                <w:sz w:val="32"/>
              </w:rPr>
            </w:pPr>
            <w:r>
              <w:rPr>
                <w:spacing w:val="-10"/>
                <w:sz w:val="32"/>
              </w:rPr>
              <w:t>1</w:t>
            </w:r>
          </w:p>
        </w:tc>
        <w:tc>
          <w:tcPr>
            <w:tcW w:w="4046" w:type="dxa"/>
          </w:tcPr>
          <w:p w14:paraId="050A53AA">
            <w:pPr>
              <w:pStyle w:val="8"/>
              <w:spacing w:before="23" w:line="259" w:lineRule="auto"/>
              <w:ind w:left="30"/>
              <w:rPr>
                <w:sz w:val="32"/>
              </w:rPr>
            </w:pPr>
            <w:r>
              <w:rPr>
                <w:sz w:val="32"/>
              </w:rPr>
              <w:t>Focuses</w:t>
            </w:r>
            <w:r>
              <w:rPr>
                <w:spacing w:val="-17"/>
                <w:sz w:val="32"/>
              </w:rPr>
              <w:t xml:space="preserve"> </w:t>
            </w:r>
            <w:r>
              <w:rPr>
                <w:sz w:val="32"/>
              </w:rPr>
              <w:t>on</w:t>
            </w:r>
            <w:r>
              <w:rPr>
                <w:spacing w:val="-15"/>
                <w:sz w:val="32"/>
              </w:rPr>
              <w:t xml:space="preserve"> </w:t>
            </w:r>
            <w:r>
              <w:rPr>
                <w:sz w:val="32"/>
              </w:rPr>
              <w:t>what</w:t>
            </w:r>
            <w:r>
              <w:rPr>
                <w:spacing w:val="-16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17"/>
                <w:sz w:val="32"/>
              </w:rPr>
              <w:t xml:space="preserve"> </w:t>
            </w:r>
            <w:r>
              <w:rPr>
                <w:sz w:val="32"/>
              </w:rPr>
              <w:t xml:space="preserve">system </w:t>
            </w:r>
            <w:r>
              <w:rPr>
                <w:spacing w:val="-4"/>
                <w:sz w:val="32"/>
              </w:rPr>
              <w:t>does</w:t>
            </w:r>
          </w:p>
        </w:tc>
        <w:tc>
          <w:tcPr>
            <w:tcW w:w="4736" w:type="dxa"/>
          </w:tcPr>
          <w:p w14:paraId="3C981DDC">
            <w:pPr>
              <w:pStyle w:val="8"/>
              <w:spacing w:before="234"/>
              <w:ind w:left="29"/>
              <w:rPr>
                <w:sz w:val="32"/>
              </w:rPr>
            </w:pPr>
            <w:r>
              <w:rPr>
                <w:sz w:val="32"/>
              </w:rPr>
              <w:t>Focuses</w:t>
            </w:r>
            <w:r>
              <w:rPr>
                <w:spacing w:val="-13"/>
                <w:sz w:val="32"/>
              </w:rPr>
              <w:t xml:space="preserve"> </w:t>
            </w:r>
            <w:r>
              <w:rPr>
                <w:sz w:val="32"/>
              </w:rPr>
              <w:t>on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z w:val="32"/>
              </w:rPr>
              <w:t>how</w:t>
            </w:r>
            <w:r>
              <w:rPr>
                <w:spacing w:val="-12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12"/>
                <w:sz w:val="32"/>
              </w:rPr>
              <w:t xml:space="preserve"> </w:t>
            </w:r>
            <w:r>
              <w:rPr>
                <w:sz w:val="32"/>
              </w:rPr>
              <w:t>system</w:t>
            </w:r>
            <w:r>
              <w:rPr>
                <w:spacing w:val="-13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works</w:t>
            </w:r>
          </w:p>
        </w:tc>
      </w:tr>
      <w:tr w14:paraId="1D4F375A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534" w:type="dxa"/>
          </w:tcPr>
          <w:p w14:paraId="69DD70FB">
            <w:pPr>
              <w:pStyle w:val="8"/>
              <w:rPr>
                <w:sz w:val="32"/>
              </w:rPr>
            </w:pPr>
            <w:r>
              <w:rPr>
                <w:spacing w:val="-10"/>
                <w:sz w:val="32"/>
              </w:rPr>
              <w:t>2</w:t>
            </w:r>
          </w:p>
        </w:tc>
        <w:tc>
          <w:tcPr>
            <w:tcW w:w="4046" w:type="dxa"/>
          </w:tcPr>
          <w:p w14:paraId="592D4CDF">
            <w:pPr>
              <w:pStyle w:val="8"/>
              <w:ind w:left="30"/>
              <w:rPr>
                <w:sz w:val="32"/>
              </w:rPr>
            </w:pPr>
            <w:r>
              <w:rPr>
                <w:sz w:val="32"/>
              </w:rPr>
              <w:t>Visible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z w:val="32"/>
              </w:rPr>
              <w:t>to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programmer</w:t>
            </w:r>
          </w:p>
        </w:tc>
        <w:tc>
          <w:tcPr>
            <w:tcW w:w="4736" w:type="dxa"/>
          </w:tcPr>
          <w:p w14:paraId="5B1130DE">
            <w:pPr>
              <w:pStyle w:val="8"/>
              <w:ind w:left="29"/>
              <w:rPr>
                <w:sz w:val="32"/>
              </w:rPr>
            </w:pPr>
            <w:r>
              <w:rPr>
                <w:sz w:val="32"/>
              </w:rPr>
              <w:t>Not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visible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to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programmer</w:t>
            </w:r>
          </w:p>
        </w:tc>
      </w:tr>
      <w:tr w14:paraId="5E5F6C72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534" w:type="dxa"/>
          </w:tcPr>
          <w:p w14:paraId="372D1AB3">
            <w:pPr>
              <w:pStyle w:val="8"/>
              <w:spacing w:before="234"/>
              <w:rPr>
                <w:sz w:val="32"/>
              </w:rPr>
            </w:pPr>
            <w:r>
              <w:rPr>
                <w:spacing w:val="-10"/>
                <w:sz w:val="32"/>
              </w:rPr>
              <w:t>3</w:t>
            </w:r>
          </w:p>
        </w:tc>
        <w:tc>
          <w:tcPr>
            <w:tcW w:w="4046" w:type="dxa"/>
          </w:tcPr>
          <w:p w14:paraId="6E203B9D">
            <w:pPr>
              <w:pStyle w:val="8"/>
              <w:spacing w:before="23" w:line="259" w:lineRule="auto"/>
              <w:ind w:left="30" w:right="90"/>
              <w:rPr>
                <w:sz w:val="32"/>
              </w:rPr>
            </w:pPr>
            <w:r>
              <w:rPr>
                <w:sz w:val="32"/>
              </w:rPr>
              <w:t>Deals</w:t>
            </w:r>
            <w:r>
              <w:rPr>
                <w:spacing w:val="-16"/>
                <w:sz w:val="32"/>
              </w:rPr>
              <w:t xml:space="preserve"> </w:t>
            </w:r>
            <w:r>
              <w:rPr>
                <w:sz w:val="32"/>
              </w:rPr>
              <w:t>with</w:t>
            </w:r>
            <w:r>
              <w:rPr>
                <w:spacing w:val="-15"/>
                <w:sz w:val="32"/>
              </w:rPr>
              <w:t xml:space="preserve"> </w:t>
            </w:r>
            <w:r>
              <w:rPr>
                <w:sz w:val="32"/>
              </w:rPr>
              <w:t>instruction</w:t>
            </w:r>
            <w:r>
              <w:rPr>
                <w:spacing w:val="-16"/>
                <w:sz w:val="32"/>
              </w:rPr>
              <w:t xml:space="preserve"> </w:t>
            </w:r>
            <w:r>
              <w:rPr>
                <w:sz w:val="32"/>
              </w:rPr>
              <w:t>set, data types</w:t>
            </w:r>
          </w:p>
        </w:tc>
        <w:tc>
          <w:tcPr>
            <w:tcW w:w="4736" w:type="dxa"/>
          </w:tcPr>
          <w:p w14:paraId="5C40B02B">
            <w:pPr>
              <w:pStyle w:val="8"/>
              <w:spacing w:before="23" w:line="259" w:lineRule="auto"/>
              <w:ind w:left="29"/>
              <w:rPr>
                <w:sz w:val="32"/>
              </w:rPr>
            </w:pPr>
            <w:r>
              <w:rPr>
                <w:sz w:val="32"/>
              </w:rPr>
              <w:t>Deals</w:t>
            </w:r>
            <w:r>
              <w:rPr>
                <w:spacing w:val="-19"/>
                <w:sz w:val="32"/>
              </w:rPr>
              <w:t xml:space="preserve"> </w:t>
            </w:r>
            <w:r>
              <w:rPr>
                <w:sz w:val="32"/>
              </w:rPr>
              <w:t>with</w:t>
            </w:r>
            <w:r>
              <w:rPr>
                <w:spacing w:val="-18"/>
                <w:sz w:val="32"/>
              </w:rPr>
              <w:t xml:space="preserve"> </w:t>
            </w:r>
            <w:r>
              <w:rPr>
                <w:sz w:val="32"/>
              </w:rPr>
              <w:t>hardware,</w:t>
            </w:r>
            <w:r>
              <w:rPr>
                <w:spacing w:val="-18"/>
                <w:sz w:val="32"/>
              </w:rPr>
              <w:t xml:space="preserve"> </w:t>
            </w:r>
            <w:r>
              <w:rPr>
                <w:sz w:val="32"/>
              </w:rPr>
              <w:t>circuits, control signals</w:t>
            </w:r>
          </w:p>
        </w:tc>
      </w:tr>
      <w:tr w14:paraId="0FB3DBF2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534" w:type="dxa"/>
          </w:tcPr>
          <w:p w14:paraId="2FF9205F">
            <w:pPr>
              <w:pStyle w:val="8"/>
              <w:spacing w:before="235"/>
              <w:rPr>
                <w:sz w:val="32"/>
              </w:rPr>
            </w:pPr>
            <w:r>
              <w:rPr>
                <w:spacing w:val="-10"/>
                <w:sz w:val="32"/>
              </w:rPr>
              <w:t>4</w:t>
            </w:r>
          </w:p>
        </w:tc>
        <w:tc>
          <w:tcPr>
            <w:tcW w:w="4046" w:type="dxa"/>
          </w:tcPr>
          <w:p w14:paraId="238A5E76">
            <w:pPr>
              <w:pStyle w:val="8"/>
              <w:spacing w:before="24" w:line="259" w:lineRule="auto"/>
              <w:ind w:left="30"/>
              <w:rPr>
                <w:sz w:val="32"/>
              </w:rPr>
            </w:pPr>
            <w:r>
              <w:rPr>
                <w:sz w:val="32"/>
              </w:rPr>
              <w:t>Example:</w:t>
            </w:r>
            <w:r>
              <w:rPr>
                <w:spacing w:val="-19"/>
                <w:sz w:val="32"/>
              </w:rPr>
              <w:t xml:space="preserve"> </w:t>
            </w:r>
            <w:r>
              <w:rPr>
                <w:sz w:val="32"/>
              </w:rPr>
              <w:t>Instruction</w:t>
            </w:r>
            <w:r>
              <w:rPr>
                <w:spacing w:val="-18"/>
                <w:sz w:val="32"/>
              </w:rPr>
              <w:t xml:space="preserve"> </w:t>
            </w:r>
            <w:r>
              <w:rPr>
                <w:sz w:val="32"/>
              </w:rPr>
              <w:t>set</w:t>
            </w:r>
            <w:r>
              <w:rPr>
                <w:spacing w:val="-18"/>
                <w:sz w:val="32"/>
              </w:rPr>
              <w:t xml:space="preserve"> </w:t>
            </w:r>
            <w:r>
              <w:rPr>
                <w:sz w:val="32"/>
              </w:rPr>
              <w:t>like ADD, SUB</w:t>
            </w:r>
          </w:p>
        </w:tc>
        <w:tc>
          <w:tcPr>
            <w:tcW w:w="4736" w:type="dxa"/>
          </w:tcPr>
          <w:p w14:paraId="6F0078B3">
            <w:pPr>
              <w:pStyle w:val="8"/>
              <w:spacing w:before="24" w:line="259" w:lineRule="auto"/>
              <w:ind w:left="29"/>
              <w:rPr>
                <w:sz w:val="32"/>
              </w:rPr>
            </w:pPr>
            <w:r>
              <w:rPr>
                <w:sz w:val="32"/>
              </w:rPr>
              <w:t>Example:</w:t>
            </w:r>
            <w:r>
              <w:rPr>
                <w:spacing w:val="-14"/>
                <w:sz w:val="32"/>
              </w:rPr>
              <w:t xml:space="preserve"> </w:t>
            </w:r>
            <w:r>
              <w:rPr>
                <w:sz w:val="32"/>
              </w:rPr>
              <w:t>How</w:t>
            </w:r>
            <w:r>
              <w:rPr>
                <w:spacing w:val="-14"/>
                <w:sz w:val="32"/>
              </w:rPr>
              <w:t xml:space="preserve"> </w:t>
            </w:r>
            <w:r>
              <w:rPr>
                <w:sz w:val="32"/>
              </w:rPr>
              <w:t>ADD</w:t>
            </w:r>
            <w:r>
              <w:rPr>
                <w:spacing w:val="-14"/>
                <w:sz w:val="32"/>
              </w:rPr>
              <w:t xml:space="preserve"> </w:t>
            </w:r>
            <w:r>
              <w:rPr>
                <w:sz w:val="32"/>
              </w:rPr>
              <w:t>is</w:t>
            </w:r>
            <w:r>
              <w:rPr>
                <w:spacing w:val="-14"/>
                <w:sz w:val="32"/>
              </w:rPr>
              <w:t xml:space="preserve"> </w:t>
            </w:r>
            <w:r>
              <w:rPr>
                <w:sz w:val="32"/>
              </w:rPr>
              <w:t>implemented in ALU</w:t>
            </w:r>
          </w:p>
        </w:tc>
      </w:tr>
      <w:tr w14:paraId="1AB2EAE3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534" w:type="dxa"/>
          </w:tcPr>
          <w:p w14:paraId="79DA56D4">
            <w:pPr>
              <w:pStyle w:val="8"/>
              <w:spacing w:before="237"/>
              <w:rPr>
                <w:sz w:val="32"/>
              </w:rPr>
            </w:pPr>
            <w:r>
              <w:rPr>
                <w:spacing w:val="-10"/>
                <w:sz w:val="32"/>
              </w:rPr>
              <w:t>5</w:t>
            </w:r>
          </w:p>
        </w:tc>
        <w:tc>
          <w:tcPr>
            <w:tcW w:w="4046" w:type="dxa"/>
          </w:tcPr>
          <w:p w14:paraId="28B91C99">
            <w:pPr>
              <w:pStyle w:val="8"/>
              <w:spacing w:line="259" w:lineRule="auto"/>
              <w:ind w:left="30"/>
              <w:rPr>
                <w:sz w:val="32"/>
              </w:rPr>
            </w:pPr>
            <w:r>
              <w:rPr>
                <w:spacing w:val="-2"/>
                <w:sz w:val="32"/>
              </w:rPr>
              <w:t>Changes</w:t>
            </w:r>
            <w:r>
              <w:rPr>
                <w:spacing w:val="-16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affect</w:t>
            </w:r>
            <w:r>
              <w:rPr>
                <w:spacing w:val="-16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program execution</w:t>
            </w:r>
          </w:p>
        </w:tc>
        <w:tc>
          <w:tcPr>
            <w:tcW w:w="4736" w:type="dxa"/>
          </w:tcPr>
          <w:p w14:paraId="55D6440A">
            <w:pPr>
              <w:pStyle w:val="8"/>
              <w:spacing w:line="259" w:lineRule="auto"/>
              <w:ind w:left="29"/>
              <w:rPr>
                <w:sz w:val="32"/>
              </w:rPr>
            </w:pPr>
            <w:r>
              <w:rPr>
                <w:sz w:val="32"/>
              </w:rPr>
              <w:t>Changes</w:t>
            </w:r>
            <w:r>
              <w:rPr>
                <w:spacing w:val="-19"/>
                <w:sz w:val="32"/>
              </w:rPr>
              <w:t xml:space="preserve"> </w:t>
            </w:r>
            <w:r>
              <w:rPr>
                <w:sz w:val="32"/>
              </w:rPr>
              <w:t>do</w:t>
            </w:r>
            <w:r>
              <w:rPr>
                <w:spacing w:val="-18"/>
                <w:sz w:val="32"/>
              </w:rPr>
              <w:t xml:space="preserve"> </w:t>
            </w:r>
            <w:r>
              <w:rPr>
                <w:sz w:val="32"/>
              </w:rPr>
              <w:t>not</w:t>
            </w:r>
            <w:r>
              <w:rPr>
                <w:spacing w:val="-18"/>
                <w:sz w:val="32"/>
              </w:rPr>
              <w:t xml:space="preserve"> </w:t>
            </w:r>
            <w:r>
              <w:rPr>
                <w:sz w:val="32"/>
              </w:rPr>
              <w:t>affect</w:t>
            </w:r>
            <w:r>
              <w:rPr>
                <w:spacing w:val="-18"/>
                <w:sz w:val="32"/>
              </w:rPr>
              <w:t xml:space="preserve"> </w:t>
            </w:r>
            <w:r>
              <w:rPr>
                <w:sz w:val="32"/>
              </w:rPr>
              <w:t xml:space="preserve">programs </w:t>
            </w:r>
            <w:r>
              <w:rPr>
                <w:spacing w:val="-2"/>
                <w:sz w:val="32"/>
              </w:rPr>
              <w:t>directly</w:t>
            </w:r>
          </w:p>
        </w:tc>
      </w:tr>
      <w:tr w14:paraId="58F1F2A4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534" w:type="dxa"/>
          </w:tcPr>
          <w:p w14:paraId="44BBD3AC">
            <w:pPr>
              <w:pStyle w:val="8"/>
              <w:rPr>
                <w:sz w:val="32"/>
              </w:rPr>
            </w:pPr>
            <w:r>
              <w:rPr>
                <w:spacing w:val="-10"/>
                <w:sz w:val="32"/>
              </w:rPr>
              <w:t>6</w:t>
            </w:r>
          </w:p>
        </w:tc>
        <w:tc>
          <w:tcPr>
            <w:tcW w:w="4046" w:type="dxa"/>
          </w:tcPr>
          <w:p w14:paraId="60E1012D">
            <w:pPr>
              <w:pStyle w:val="8"/>
              <w:ind w:left="30"/>
              <w:rPr>
                <w:sz w:val="32"/>
              </w:rPr>
            </w:pPr>
            <w:r>
              <w:rPr>
                <w:sz w:val="32"/>
              </w:rPr>
              <w:t>Conceptual</w:t>
            </w:r>
            <w:r>
              <w:rPr>
                <w:spacing w:val="-17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design</w:t>
            </w:r>
          </w:p>
        </w:tc>
        <w:tc>
          <w:tcPr>
            <w:tcW w:w="4736" w:type="dxa"/>
          </w:tcPr>
          <w:p w14:paraId="7D24040A">
            <w:pPr>
              <w:pStyle w:val="8"/>
              <w:ind w:left="29"/>
              <w:rPr>
                <w:sz w:val="32"/>
              </w:rPr>
            </w:pPr>
            <w:r>
              <w:rPr>
                <w:spacing w:val="-2"/>
                <w:sz w:val="32"/>
              </w:rPr>
              <w:t>Physical</w:t>
            </w:r>
            <w:r>
              <w:rPr>
                <w:spacing w:val="-8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implementation</w:t>
            </w:r>
          </w:p>
        </w:tc>
      </w:tr>
      <w:tr w14:paraId="486F60BD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534" w:type="dxa"/>
          </w:tcPr>
          <w:p w14:paraId="299989BB">
            <w:pPr>
              <w:pStyle w:val="8"/>
              <w:spacing w:before="237"/>
              <w:rPr>
                <w:sz w:val="32"/>
              </w:rPr>
            </w:pPr>
            <w:r>
              <w:rPr>
                <w:spacing w:val="-10"/>
                <w:sz w:val="32"/>
              </w:rPr>
              <w:t>7</w:t>
            </w:r>
          </w:p>
        </w:tc>
        <w:tc>
          <w:tcPr>
            <w:tcW w:w="4046" w:type="dxa"/>
          </w:tcPr>
          <w:p w14:paraId="1B4D2A31">
            <w:pPr>
              <w:pStyle w:val="8"/>
              <w:spacing w:line="259" w:lineRule="auto"/>
              <w:ind w:left="30"/>
              <w:rPr>
                <w:sz w:val="32"/>
              </w:rPr>
            </w:pPr>
            <w:r>
              <w:rPr>
                <w:sz w:val="32"/>
              </w:rPr>
              <w:t>Concerned</w:t>
            </w:r>
            <w:r>
              <w:rPr>
                <w:spacing w:val="-19"/>
                <w:sz w:val="32"/>
              </w:rPr>
              <w:t xml:space="preserve"> </w:t>
            </w:r>
            <w:r>
              <w:rPr>
                <w:sz w:val="32"/>
              </w:rPr>
              <w:t>with</w:t>
            </w:r>
            <w:r>
              <w:rPr>
                <w:spacing w:val="-18"/>
                <w:sz w:val="32"/>
              </w:rPr>
              <w:t xml:space="preserve"> </w:t>
            </w:r>
            <w:r>
              <w:rPr>
                <w:sz w:val="32"/>
              </w:rPr>
              <w:t xml:space="preserve">system </w:t>
            </w:r>
            <w:r>
              <w:rPr>
                <w:spacing w:val="-2"/>
                <w:sz w:val="32"/>
              </w:rPr>
              <w:t>functionality</w:t>
            </w:r>
          </w:p>
        </w:tc>
        <w:tc>
          <w:tcPr>
            <w:tcW w:w="4736" w:type="dxa"/>
          </w:tcPr>
          <w:p w14:paraId="2234124C">
            <w:pPr>
              <w:pStyle w:val="8"/>
              <w:spacing w:before="237"/>
              <w:ind w:left="29"/>
              <w:rPr>
                <w:sz w:val="32"/>
              </w:rPr>
            </w:pPr>
            <w:r>
              <w:rPr>
                <w:sz w:val="32"/>
              </w:rPr>
              <w:t>Concerned</w:t>
            </w:r>
            <w:r>
              <w:rPr>
                <w:spacing w:val="-15"/>
                <w:sz w:val="32"/>
              </w:rPr>
              <w:t xml:space="preserve"> </w:t>
            </w:r>
            <w:r>
              <w:rPr>
                <w:sz w:val="32"/>
              </w:rPr>
              <w:t>with</w:t>
            </w:r>
            <w:r>
              <w:rPr>
                <w:spacing w:val="-16"/>
                <w:sz w:val="32"/>
              </w:rPr>
              <w:t xml:space="preserve"> </w:t>
            </w:r>
            <w:r>
              <w:rPr>
                <w:sz w:val="32"/>
              </w:rPr>
              <w:t>system</w:t>
            </w:r>
            <w:r>
              <w:rPr>
                <w:spacing w:val="-17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efficiency</w:t>
            </w:r>
          </w:p>
        </w:tc>
      </w:tr>
    </w:tbl>
    <w:p w14:paraId="33030B2A">
      <w:pPr>
        <w:pStyle w:val="8"/>
        <w:spacing w:after="0"/>
        <w:rPr>
          <w:sz w:val="32"/>
        </w:rPr>
        <w:sectPr>
          <w:pgSz w:w="12240" w:h="15840"/>
          <w:pgMar w:top="1420" w:right="1440" w:bottom="280" w:left="1440" w:header="720" w:footer="720" w:gutter="0"/>
          <w:cols w:space="720" w:num="1"/>
        </w:sectPr>
      </w:pPr>
    </w:p>
    <w:p w14:paraId="6D1D7D97">
      <w:pPr>
        <w:pStyle w:val="5"/>
        <w:spacing w:before="20"/>
        <w:ind w:left="0" w:firstLine="0"/>
      </w:pPr>
      <w:r>
        <w:rPr>
          <w:spacing w:val="-5"/>
        </w:rPr>
        <w:t>Q3</w:t>
      </w:r>
    </w:p>
    <w:p w14:paraId="5F45EF66">
      <w:pPr>
        <w:pStyle w:val="2"/>
        <w:spacing w:before="190" w:line="357" w:lineRule="auto"/>
        <w:ind w:right="5059" w:firstLine="0"/>
      </w:pPr>
      <w:r>
        <w:rPr>
          <w:spacing w:val="-2"/>
        </w:rPr>
        <w:t>Von</w:t>
      </w:r>
      <w:r>
        <w:rPr>
          <w:spacing w:val="-12"/>
        </w:rPr>
        <w:t xml:space="preserve"> </w:t>
      </w:r>
      <w:r>
        <w:rPr>
          <w:spacing w:val="-2"/>
        </w:rPr>
        <w:t>Neumann</w:t>
      </w:r>
      <w:r>
        <w:rPr>
          <w:spacing w:val="-12"/>
        </w:rPr>
        <w:t xml:space="preserve"> </w:t>
      </w:r>
      <w:r>
        <w:rPr>
          <w:spacing w:val="-2"/>
        </w:rPr>
        <w:t>Architecture Definition</w:t>
      </w:r>
    </w:p>
    <w:p w14:paraId="41EC05B3">
      <w:pPr>
        <w:pStyle w:val="5"/>
        <w:spacing w:before="0" w:line="259" w:lineRule="auto"/>
        <w:ind w:left="0" w:firstLine="0"/>
      </w:pPr>
      <w:r>
        <w:t>The</w:t>
      </w:r>
      <w:r>
        <w:rPr>
          <w:spacing w:val="-8"/>
        </w:rPr>
        <w:t xml:space="preserve"> </w:t>
      </w:r>
      <w:r>
        <w:t>John</w:t>
      </w:r>
      <w:r>
        <w:rPr>
          <w:spacing w:val="-5"/>
        </w:rPr>
        <w:t xml:space="preserve"> </w:t>
      </w:r>
      <w:r>
        <w:t>von</w:t>
      </w:r>
      <w:r>
        <w:rPr>
          <w:spacing w:val="-8"/>
        </w:rPr>
        <w:t xml:space="preserve"> </w:t>
      </w:r>
      <w:r>
        <w:t>Neumann</w:t>
      </w:r>
      <w:r>
        <w:rPr>
          <w:spacing w:val="-5"/>
        </w:rPr>
        <w:t xml:space="preserve"> </w:t>
      </w:r>
      <w:r>
        <w:t>architecture</w:t>
      </w:r>
      <w:r>
        <w:rPr>
          <w:spacing w:val="-6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computer</w:t>
      </w:r>
      <w:r>
        <w:rPr>
          <w:spacing w:val="-8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data and instructions are stored in the same memory and processed by the CPU step by step.</w:t>
      </w:r>
    </w:p>
    <w:p w14:paraId="6185EA68">
      <w:pPr>
        <w:pStyle w:val="5"/>
        <w:spacing w:before="351"/>
        <w:ind w:left="0" w:firstLine="0"/>
      </w:pPr>
    </w:p>
    <w:p w14:paraId="4651C6E1">
      <w:pPr>
        <w:pStyle w:val="2"/>
        <w:ind w:firstLine="0"/>
      </w:pPr>
      <w:r>
        <w:t>Main</w:t>
      </w:r>
      <w:r>
        <w:rPr>
          <w:spacing w:val="-8"/>
        </w:rPr>
        <w:t xml:space="preserve"> </w:t>
      </w:r>
      <w:r>
        <w:rPr>
          <w:spacing w:val="-2"/>
        </w:rPr>
        <w:t>Components</w:t>
      </w:r>
    </w:p>
    <w:p w14:paraId="34092185">
      <w:pPr>
        <w:pStyle w:val="7"/>
        <w:numPr>
          <w:ilvl w:val="0"/>
          <w:numId w:val="4"/>
        </w:numPr>
        <w:tabs>
          <w:tab w:val="left" w:pos="318"/>
        </w:tabs>
        <w:spacing w:before="190" w:after="0" w:line="240" w:lineRule="auto"/>
        <w:ind w:left="318" w:right="0" w:hanging="318"/>
        <w:jc w:val="left"/>
        <w:rPr>
          <w:b/>
          <w:sz w:val="32"/>
        </w:rPr>
      </w:pPr>
      <w:r>
        <w:rPr>
          <w:b/>
          <w:sz w:val="32"/>
        </w:rPr>
        <w:t>Memory</w:t>
      </w:r>
      <w:r>
        <w:rPr>
          <w:b/>
          <w:spacing w:val="-14"/>
          <w:sz w:val="32"/>
        </w:rPr>
        <w:t xml:space="preserve"> </w:t>
      </w:r>
      <w:r>
        <w:rPr>
          <w:b/>
          <w:spacing w:val="-4"/>
          <w:sz w:val="32"/>
        </w:rPr>
        <w:t>Unit</w:t>
      </w:r>
    </w:p>
    <w:p w14:paraId="4B4B76D8">
      <w:pPr>
        <w:pStyle w:val="7"/>
        <w:numPr>
          <w:ilvl w:val="1"/>
          <w:numId w:val="4"/>
        </w:numPr>
        <w:tabs>
          <w:tab w:val="left" w:pos="720"/>
        </w:tabs>
        <w:spacing w:before="190" w:after="0" w:line="240" w:lineRule="auto"/>
        <w:ind w:left="720" w:right="0" w:hanging="360"/>
        <w:jc w:val="left"/>
        <w:rPr>
          <w:sz w:val="32"/>
        </w:rPr>
      </w:pPr>
      <w:r>
        <w:rPr>
          <w:sz w:val="32"/>
        </w:rPr>
        <w:t>Stores</w:t>
      </w:r>
      <w:r>
        <w:rPr>
          <w:spacing w:val="-12"/>
          <w:sz w:val="32"/>
        </w:rPr>
        <w:t xml:space="preserve"> </w:t>
      </w:r>
      <w:r>
        <w:rPr>
          <w:sz w:val="32"/>
        </w:rPr>
        <w:t>both</w:t>
      </w:r>
      <w:r>
        <w:rPr>
          <w:spacing w:val="-11"/>
          <w:sz w:val="32"/>
        </w:rPr>
        <w:t xml:space="preserve"> </w:t>
      </w:r>
      <w:r>
        <w:rPr>
          <w:sz w:val="32"/>
        </w:rPr>
        <w:t>data</w:t>
      </w:r>
      <w:r>
        <w:rPr>
          <w:spacing w:val="-11"/>
          <w:sz w:val="32"/>
        </w:rPr>
        <w:t xml:space="preserve"> </w:t>
      </w:r>
      <w:r>
        <w:rPr>
          <w:sz w:val="32"/>
        </w:rPr>
        <w:t>and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instructions</w:t>
      </w:r>
    </w:p>
    <w:p w14:paraId="0FAED194">
      <w:pPr>
        <w:pStyle w:val="7"/>
        <w:numPr>
          <w:ilvl w:val="1"/>
          <w:numId w:val="4"/>
        </w:numPr>
        <w:tabs>
          <w:tab w:val="left" w:pos="720"/>
        </w:tabs>
        <w:spacing w:before="193" w:after="0" w:line="240" w:lineRule="auto"/>
        <w:ind w:left="720" w:right="0" w:hanging="360"/>
        <w:jc w:val="left"/>
        <w:rPr>
          <w:sz w:val="32"/>
        </w:rPr>
      </w:pPr>
      <w:r>
        <w:rPr>
          <w:sz w:val="32"/>
        </w:rPr>
        <w:t>Each</w:t>
      </w:r>
      <w:r>
        <w:rPr>
          <w:spacing w:val="-11"/>
          <w:sz w:val="32"/>
        </w:rPr>
        <w:t xml:space="preserve"> </w:t>
      </w:r>
      <w:r>
        <w:rPr>
          <w:sz w:val="32"/>
        </w:rPr>
        <w:t>location</w:t>
      </w:r>
      <w:r>
        <w:rPr>
          <w:spacing w:val="-10"/>
          <w:sz w:val="32"/>
        </w:rPr>
        <w:t xml:space="preserve"> </w:t>
      </w:r>
      <w:r>
        <w:rPr>
          <w:sz w:val="32"/>
        </w:rPr>
        <w:t>has</w:t>
      </w:r>
      <w:r>
        <w:rPr>
          <w:spacing w:val="-9"/>
          <w:sz w:val="32"/>
        </w:rPr>
        <w:t xml:space="preserve"> </w:t>
      </w:r>
      <w:r>
        <w:rPr>
          <w:sz w:val="32"/>
        </w:rPr>
        <w:t>a</w:t>
      </w:r>
      <w:r>
        <w:rPr>
          <w:spacing w:val="-11"/>
          <w:sz w:val="32"/>
        </w:rPr>
        <w:t xml:space="preserve"> </w:t>
      </w:r>
      <w:r>
        <w:rPr>
          <w:sz w:val="32"/>
        </w:rPr>
        <w:t>unique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address</w:t>
      </w:r>
    </w:p>
    <w:p w14:paraId="67F160AD">
      <w:pPr>
        <w:pStyle w:val="7"/>
        <w:numPr>
          <w:ilvl w:val="1"/>
          <w:numId w:val="4"/>
        </w:numPr>
        <w:tabs>
          <w:tab w:val="left" w:pos="720"/>
        </w:tabs>
        <w:spacing w:before="190" w:after="0" w:line="240" w:lineRule="auto"/>
        <w:ind w:left="720" w:right="0" w:hanging="360"/>
        <w:jc w:val="left"/>
        <w:rPr>
          <w:sz w:val="32"/>
        </w:rPr>
      </w:pPr>
      <w:r>
        <w:rPr>
          <w:sz w:val="32"/>
        </w:rPr>
        <w:t>CPU</w:t>
      </w:r>
      <w:r>
        <w:rPr>
          <w:spacing w:val="-11"/>
          <w:sz w:val="32"/>
        </w:rPr>
        <w:t xml:space="preserve"> </w:t>
      </w:r>
      <w:r>
        <w:rPr>
          <w:sz w:val="32"/>
        </w:rPr>
        <w:t>reads</w:t>
      </w:r>
      <w:r>
        <w:rPr>
          <w:spacing w:val="-11"/>
          <w:sz w:val="32"/>
        </w:rPr>
        <w:t xml:space="preserve"> </w:t>
      </w:r>
      <w:r>
        <w:rPr>
          <w:sz w:val="32"/>
        </w:rPr>
        <w:t>and</w:t>
      </w:r>
      <w:r>
        <w:rPr>
          <w:spacing w:val="-11"/>
          <w:sz w:val="32"/>
        </w:rPr>
        <w:t xml:space="preserve"> </w:t>
      </w:r>
      <w:r>
        <w:rPr>
          <w:sz w:val="32"/>
        </w:rPr>
        <w:t>writes</w:t>
      </w:r>
      <w:r>
        <w:rPr>
          <w:spacing w:val="-11"/>
          <w:sz w:val="32"/>
        </w:rPr>
        <w:t xml:space="preserve"> </w:t>
      </w:r>
      <w:r>
        <w:rPr>
          <w:sz w:val="32"/>
        </w:rPr>
        <w:t>data</w:t>
      </w:r>
      <w:r>
        <w:rPr>
          <w:spacing w:val="-11"/>
          <w:sz w:val="32"/>
        </w:rPr>
        <w:t xml:space="preserve"> </w:t>
      </w:r>
      <w:r>
        <w:rPr>
          <w:sz w:val="32"/>
        </w:rPr>
        <w:t>from</w:t>
      </w:r>
      <w:r>
        <w:rPr>
          <w:spacing w:val="-9"/>
          <w:sz w:val="32"/>
        </w:rPr>
        <w:t xml:space="preserve"> </w:t>
      </w:r>
      <w:r>
        <w:rPr>
          <w:spacing w:val="-4"/>
          <w:sz w:val="32"/>
        </w:rPr>
        <w:t>here</w:t>
      </w:r>
    </w:p>
    <w:p w14:paraId="216660ED">
      <w:pPr>
        <w:pStyle w:val="5"/>
        <w:spacing w:before="383"/>
        <w:ind w:left="0" w:firstLine="0"/>
      </w:pPr>
    </w:p>
    <w:p w14:paraId="06A1A644">
      <w:pPr>
        <w:pStyle w:val="2"/>
        <w:numPr>
          <w:ilvl w:val="0"/>
          <w:numId w:val="4"/>
        </w:numPr>
        <w:tabs>
          <w:tab w:val="left" w:pos="318"/>
        </w:tabs>
        <w:spacing w:before="0" w:after="0" w:line="240" w:lineRule="auto"/>
        <w:ind w:left="318" w:right="0" w:hanging="318"/>
        <w:jc w:val="left"/>
      </w:pPr>
      <w:r>
        <w:t>Central</w:t>
      </w:r>
      <w:r>
        <w:rPr>
          <w:spacing w:val="-17"/>
        </w:rPr>
        <w:t xml:space="preserve"> </w:t>
      </w:r>
      <w:r>
        <w:t>Processing</w:t>
      </w:r>
      <w:r>
        <w:rPr>
          <w:spacing w:val="-18"/>
        </w:rPr>
        <w:t xml:space="preserve"> </w:t>
      </w:r>
      <w:r>
        <w:t>Unit</w:t>
      </w:r>
      <w:r>
        <w:rPr>
          <w:spacing w:val="-18"/>
        </w:rPr>
        <w:t xml:space="preserve"> </w:t>
      </w:r>
      <w:r>
        <w:rPr>
          <w:spacing w:val="-2"/>
        </w:rPr>
        <w:t>(CPU)</w:t>
      </w:r>
    </w:p>
    <w:p w14:paraId="2C494501">
      <w:pPr>
        <w:pStyle w:val="7"/>
        <w:numPr>
          <w:ilvl w:val="0"/>
          <w:numId w:val="5"/>
        </w:numPr>
        <w:tabs>
          <w:tab w:val="left" w:pos="328"/>
        </w:tabs>
        <w:spacing w:before="191" w:after="0" w:line="240" w:lineRule="auto"/>
        <w:ind w:left="328" w:right="0" w:hanging="328"/>
        <w:jc w:val="left"/>
        <w:rPr>
          <w:b/>
          <w:sz w:val="32"/>
        </w:rPr>
      </w:pPr>
      <w:r>
        <w:rPr>
          <w:b/>
          <w:sz w:val="32"/>
        </w:rPr>
        <w:t>Control</w:t>
      </w:r>
      <w:r>
        <w:rPr>
          <w:b/>
          <w:spacing w:val="-15"/>
          <w:sz w:val="32"/>
        </w:rPr>
        <w:t xml:space="preserve"> </w:t>
      </w:r>
      <w:r>
        <w:rPr>
          <w:b/>
          <w:sz w:val="32"/>
        </w:rPr>
        <w:t>Unit</w:t>
      </w:r>
      <w:r>
        <w:rPr>
          <w:b/>
          <w:spacing w:val="-11"/>
          <w:sz w:val="32"/>
        </w:rPr>
        <w:t xml:space="preserve"> </w:t>
      </w:r>
      <w:r>
        <w:rPr>
          <w:b/>
          <w:spacing w:val="-4"/>
          <w:sz w:val="32"/>
        </w:rPr>
        <w:t>(CU)</w:t>
      </w:r>
    </w:p>
    <w:p w14:paraId="0EB7C08B">
      <w:pPr>
        <w:pStyle w:val="7"/>
        <w:numPr>
          <w:ilvl w:val="1"/>
          <w:numId w:val="5"/>
        </w:numPr>
        <w:tabs>
          <w:tab w:val="left" w:pos="720"/>
        </w:tabs>
        <w:spacing w:before="190" w:after="0" w:line="240" w:lineRule="auto"/>
        <w:ind w:left="720" w:right="0" w:hanging="360"/>
        <w:jc w:val="left"/>
        <w:rPr>
          <w:sz w:val="32"/>
        </w:rPr>
      </w:pPr>
      <w:r>
        <w:rPr>
          <w:sz w:val="32"/>
        </w:rPr>
        <w:t>Controls</w:t>
      </w:r>
      <w:r>
        <w:rPr>
          <w:spacing w:val="-15"/>
          <w:sz w:val="32"/>
        </w:rPr>
        <w:t xml:space="preserve"> </w:t>
      </w:r>
      <w:r>
        <w:rPr>
          <w:sz w:val="32"/>
        </w:rPr>
        <w:t>all</w:t>
      </w:r>
      <w:r>
        <w:rPr>
          <w:spacing w:val="-13"/>
          <w:sz w:val="32"/>
        </w:rPr>
        <w:t xml:space="preserve"> </w:t>
      </w:r>
      <w:r>
        <w:rPr>
          <w:spacing w:val="-2"/>
          <w:sz w:val="32"/>
        </w:rPr>
        <w:t>operations</w:t>
      </w:r>
    </w:p>
    <w:p w14:paraId="5E28E8CC">
      <w:pPr>
        <w:pStyle w:val="7"/>
        <w:numPr>
          <w:ilvl w:val="1"/>
          <w:numId w:val="5"/>
        </w:numPr>
        <w:tabs>
          <w:tab w:val="left" w:pos="720"/>
        </w:tabs>
        <w:spacing w:before="192" w:after="0" w:line="240" w:lineRule="auto"/>
        <w:ind w:left="720" w:right="0" w:hanging="360"/>
        <w:jc w:val="left"/>
        <w:rPr>
          <w:sz w:val="32"/>
        </w:rPr>
      </w:pPr>
      <w:r>
        <w:rPr>
          <w:sz w:val="32"/>
        </w:rPr>
        <w:t>Fetches</w:t>
      </w:r>
      <w:r>
        <w:rPr>
          <w:spacing w:val="-15"/>
          <w:sz w:val="32"/>
        </w:rPr>
        <w:t xml:space="preserve"> </w:t>
      </w:r>
      <w:r>
        <w:rPr>
          <w:sz w:val="32"/>
        </w:rPr>
        <w:t>and</w:t>
      </w:r>
      <w:r>
        <w:rPr>
          <w:spacing w:val="-15"/>
          <w:sz w:val="32"/>
        </w:rPr>
        <w:t xml:space="preserve"> </w:t>
      </w:r>
      <w:r>
        <w:rPr>
          <w:sz w:val="32"/>
        </w:rPr>
        <w:t>decodes</w:t>
      </w:r>
      <w:r>
        <w:rPr>
          <w:spacing w:val="-15"/>
          <w:sz w:val="32"/>
        </w:rPr>
        <w:t xml:space="preserve"> </w:t>
      </w:r>
      <w:r>
        <w:rPr>
          <w:spacing w:val="-2"/>
          <w:sz w:val="32"/>
        </w:rPr>
        <w:t>instructions</w:t>
      </w:r>
    </w:p>
    <w:p w14:paraId="72B12A8B">
      <w:pPr>
        <w:pStyle w:val="2"/>
        <w:numPr>
          <w:ilvl w:val="0"/>
          <w:numId w:val="5"/>
        </w:numPr>
        <w:tabs>
          <w:tab w:val="left" w:pos="340"/>
        </w:tabs>
        <w:spacing w:before="190" w:after="0" w:line="240" w:lineRule="auto"/>
        <w:ind w:left="340" w:right="0" w:hanging="340"/>
        <w:jc w:val="left"/>
      </w:pPr>
      <w:r>
        <w:t>Arithmetic</w:t>
      </w:r>
      <w:r>
        <w:rPr>
          <w:spacing w:val="-10"/>
        </w:rPr>
        <w:t xml:space="preserve"> </w:t>
      </w:r>
      <w:r>
        <w:t>Logic</w:t>
      </w:r>
      <w:r>
        <w:rPr>
          <w:spacing w:val="-9"/>
        </w:rPr>
        <w:t xml:space="preserve"> </w:t>
      </w:r>
      <w:r>
        <w:t>Unit</w:t>
      </w:r>
      <w:r>
        <w:rPr>
          <w:spacing w:val="-10"/>
        </w:rPr>
        <w:t xml:space="preserve"> </w:t>
      </w:r>
      <w:r>
        <w:rPr>
          <w:spacing w:val="-4"/>
        </w:rPr>
        <w:t>(ALU)</w:t>
      </w:r>
    </w:p>
    <w:p w14:paraId="39F726CA">
      <w:pPr>
        <w:pStyle w:val="7"/>
        <w:numPr>
          <w:ilvl w:val="1"/>
          <w:numId w:val="5"/>
        </w:numPr>
        <w:tabs>
          <w:tab w:val="left" w:pos="720"/>
        </w:tabs>
        <w:spacing w:before="191" w:after="0" w:line="240" w:lineRule="auto"/>
        <w:ind w:left="720" w:right="0" w:hanging="360"/>
        <w:jc w:val="left"/>
        <w:rPr>
          <w:sz w:val="32"/>
        </w:rPr>
      </w:pPr>
      <w:r>
        <w:rPr>
          <w:spacing w:val="-2"/>
          <w:sz w:val="32"/>
        </w:rPr>
        <w:t>Performs</w:t>
      </w:r>
      <w:r>
        <w:rPr>
          <w:spacing w:val="-3"/>
          <w:sz w:val="32"/>
        </w:rPr>
        <w:t xml:space="preserve"> </w:t>
      </w:r>
      <w:r>
        <w:rPr>
          <w:spacing w:val="-2"/>
          <w:sz w:val="32"/>
        </w:rPr>
        <w:t>calculations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(add,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subtract)</w:t>
      </w:r>
    </w:p>
    <w:p w14:paraId="1EF7B45C">
      <w:pPr>
        <w:pStyle w:val="7"/>
        <w:numPr>
          <w:ilvl w:val="1"/>
          <w:numId w:val="5"/>
        </w:numPr>
        <w:tabs>
          <w:tab w:val="left" w:pos="720"/>
        </w:tabs>
        <w:spacing w:before="193" w:after="0" w:line="240" w:lineRule="auto"/>
        <w:ind w:left="720" w:right="0" w:hanging="360"/>
        <w:jc w:val="left"/>
        <w:rPr>
          <w:sz w:val="32"/>
        </w:rPr>
      </w:pPr>
      <w:r>
        <w:rPr>
          <w:spacing w:val="-2"/>
          <w:sz w:val="32"/>
        </w:rPr>
        <w:t>Performs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logical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operations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(AND,</w:t>
      </w:r>
      <w:r>
        <w:rPr>
          <w:spacing w:val="-4"/>
          <w:sz w:val="32"/>
        </w:rPr>
        <w:t xml:space="preserve"> </w:t>
      </w:r>
      <w:r>
        <w:rPr>
          <w:spacing w:val="-5"/>
          <w:sz w:val="32"/>
        </w:rPr>
        <w:t>OR)</w:t>
      </w:r>
    </w:p>
    <w:p w14:paraId="0D757C9C">
      <w:pPr>
        <w:pStyle w:val="2"/>
        <w:numPr>
          <w:ilvl w:val="0"/>
          <w:numId w:val="5"/>
        </w:numPr>
        <w:tabs>
          <w:tab w:val="left" w:pos="303"/>
        </w:tabs>
        <w:spacing w:before="190" w:after="0" w:line="240" w:lineRule="auto"/>
        <w:ind w:left="303" w:right="0" w:hanging="303"/>
        <w:jc w:val="left"/>
      </w:pPr>
      <w:r>
        <w:rPr>
          <w:spacing w:val="-2"/>
        </w:rPr>
        <w:t>Registers</w:t>
      </w:r>
    </w:p>
    <w:p w14:paraId="261D21CC">
      <w:pPr>
        <w:pStyle w:val="7"/>
        <w:numPr>
          <w:ilvl w:val="1"/>
          <w:numId w:val="5"/>
        </w:numPr>
        <w:tabs>
          <w:tab w:val="left" w:pos="720"/>
        </w:tabs>
        <w:spacing w:before="190" w:after="0" w:line="240" w:lineRule="auto"/>
        <w:ind w:left="720" w:right="0" w:hanging="360"/>
        <w:jc w:val="left"/>
        <w:rPr>
          <w:sz w:val="32"/>
        </w:rPr>
      </w:pPr>
      <w:r>
        <w:rPr>
          <w:sz w:val="32"/>
        </w:rPr>
        <w:t>Small,</w:t>
      </w:r>
      <w:r>
        <w:rPr>
          <w:spacing w:val="-11"/>
          <w:sz w:val="32"/>
        </w:rPr>
        <w:t xml:space="preserve"> </w:t>
      </w:r>
      <w:r>
        <w:rPr>
          <w:sz w:val="32"/>
        </w:rPr>
        <w:t>fast</w:t>
      </w:r>
      <w:r>
        <w:rPr>
          <w:spacing w:val="-10"/>
          <w:sz w:val="32"/>
        </w:rPr>
        <w:t xml:space="preserve"> </w:t>
      </w:r>
      <w:r>
        <w:rPr>
          <w:sz w:val="32"/>
        </w:rPr>
        <w:t>memory</w:t>
      </w:r>
      <w:r>
        <w:rPr>
          <w:spacing w:val="-11"/>
          <w:sz w:val="32"/>
        </w:rPr>
        <w:t xml:space="preserve"> </w:t>
      </w:r>
      <w:r>
        <w:rPr>
          <w:sz w:val="32"/>
        </w:rPr>
        <w:t>inside</w:t>
      </w:r>
      <w:r>
        <w:rPr>
          <w:spacing w:val="-11"/>
          <w:sz w:val="32"/>
        </w:rPr>
        <w:t xml:space="preserve"> </w:t>
      </w:r>
      <w:r>
        <w:rPr>
          <w:spacing w:val="-5"/>
          <w:sz w:val="32"/>
        </w:rPr>
        <w:t>CPU</w:t>
      </w:r>
    </w:p>
    <w:p w14:paraId="42A4F0D4">
      <w:pPr>
        <w:pStyle w:val="7"/>
        <w:numPr>
          <w:ilvl w:val="1"/>
          <w:numId w:val="5"/>
        </w:numPr>
        <w:tabs>
          <w:tab w:val="left" w:pos="720"/>
        </w:tabs>
        <w:spacing w:before="193" w:after="0" w:line="240" w:lineRule="auto"/>
        <w:ind w:left="720" w:right="0" w:hanging="360"/>
        <w:jc w:val="left"/>
        <w:rPr>
          <w:sz w:val="32"/>
        </w:rPr>
      </w:pPr>
      <w:r>
        <w:rPr>
          <w:spacing w:val="-2"/>
          <w:sz w:val="32"/>
        </w:rPr>
        <w:t>Example: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Program Counter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(PC),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Instruction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Register</w:t>
      </w:r>
      <w:r>
        <w:rPr>
          <w:spacing w:val="-5"/>
          <w:sz w:val="32"/>
        </w:rPr>
        <w:t xml:space="preserve"> </w:t>
      </w:r>
      <w:r>
        <w:rPr>
          <w:spacing w:val="-4"/>
          <w:sz w:val="32"/>
        </w:rPr>
        <w:t>(IR)</w:t>
      </w:r>
    </w:p>
    <w:p w14:paraId="0D77EB6E">
      <w:pPr>
        <w:pStyle w:val="7"/>
        <w:spacing w:after="0" w:line="240" w:lineRule="auto"/>
        <w:jc w:val="left"/>
        <w:rPr>
          <w:sz w:val="32"/>
        </w:rPr>
        <w:sectPr>
          <w:pgSz w:w="12240" w:h="15840"/>
          <w:pgMar w:top="1420" w:right="1440" w:bottom="280" w:left="1440" w:header="720" w:footer="720" w:gutter="0"/>
          <w:cols w:space="720" w:num="1"/>
        </w:sectPr>
      </w:pPr>
    </w:p>
    <w:p w14:paraId="7D76E9CC">
      <w:pPr>
        <w:pStyle w:val="2"/>
        <w:numPr>
          <w:ilvl w:val="0"/>
          <w:numId w:val="4"/>
        </w:numPr>
        <w:tabs>
          <w:tab w:val="left" w:pos="318"/>
        </w:tabs>
        <w:spacing w:before="201" w:after="0" w:line="240" w:lineRule="auto"/>
        <w:ind w:left="318" w:right="0" w:hanging="318"/>
        <w:jc w:val="left"/>
      </w:pPr>
      <w:r>
        <w:t>Input</w:t>
      </w:r>
      <w:r>
        <w:rPr>
          <w:spacing w:val="-10"/>
        </w:rPr>
        <w:t xml:space="preserve"> </w:t>
      </w:r>
      <w:r>
        <w:rPr>
          <w:spacing w:val="-4"/>
        </w:rPr>
        <w:t>Unit</w:t>
      </w:r>
    </w:p>
    <w:p w14:paraId="76B290CF">
      <w:pPr>
        <w:pStyle w:val="7"/>
        <w:numPr>
          <w:ilvl w:val="1"/>
          <w:numId w:val="4"/>
        </w:numPr>
        <w:tabs>
          <w:tab w:val="left" w:pos="720"/>
        </w:tabs>
        <w:spacing w:before="193" w:after="0" w:line="240" w:lineRule="auto"/>
        <w:ind w:left="720" w:right="0" w:hanging="360"/>
        <w:jc w:val="left"/>
        <w:rPr>
          <w:sz w:val="32"/>
        </w:rPr>
      </w:pPr>
      <w:r>
        <w:rPr>
          <w:spacing w:val="-2"/>
          <w:sz w:val="32"/>
        </w:rPr>
        <w:t>Takes</w:t>
      </w:r>
      <w:r>
        <w:rPr>
          <w:spacing w:val="-12"/>
          <w:sz w:val="32"/>
        </w:rPr>
        <w:t xml:space="preserve"> </w:t>
      </w:r>
      <w:r>
        <w:rPr>
          <w:spacing w:val="-2"/>
          <w:sz w:val="32"/>
        </w:rPr>
        <w:t>data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from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user</w:t>
      </w:r>
      <w:r>
        <w:rPr>
          <w:spacing w:val="-12"/>
          <w:sz w:val="32"/>
        </w:rPr>
        <w:t xml:space="preserve"> </w:t>
      </w:r>
      <w:r>
        <w:rPr>
          <w:spacing w:val="-2"/>
          <w:sz w:val="32"/>
        </w:rPr>
        <w:t>(keyboard,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mouse)</w:t>
      </w:r>
    </w:p>
    <w:p w14:paraId="6D7FB7DE">
      <w:pPr>
        <w:pStyle w:val="7"/>
        <w:numPr>
          <w:ilvl w:val="1"/>
          <w:numId w:val="4"/>
        </w:numPr>
        <w:tabs>
          <w:tab w:val="left" w:pos="720"/>
        </w:tabs>
        <w:spacing w:before="190" w:after="0" w:line="240" w:lineRule="auto"/>
        <w:ind w:left="720" w:right="0" w:hanging="360"/>
        <w:jc w:val="left"/>
        <w:rPr>
          <w:sz w:val="32"/>
        </w:rPr>
      </w:pPr>
      <w:r>
        <w:rPr>
          <w:sz w:val="32"/>
        </w:rPr>
        <w:t>Sends</w:t>
      </w:r>
      <w:r>
        <w:rPr>
          <w:spacing w:val="-8"/>
          <w:sz w:val="32"/>
        </w:rPr>
        <w:t xml:space="preserve"> </w:t>
      </w:r>
      <w:r>
        <w:rPr>
          <w:sz w:val="32"/>
        </w:rPr>
        <w:t>it</w:t>
      </w:r>
      <w:r>
        <w:rPr>
          <w:spacing w:val="-7"/>
          <w:sz w:val="32"/>
        </w:rPr>
        <w:t xml:space="preserve"> </w:t>
      </w:r>
      <w:r>
        <w:rPr>
          <w:sz w:val="32"/>
        </w:rPr>
        <w:t>to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memory/CPU</w:t>
      </w:r>
    </w:p>
    <w:p w14:paraId="375AC453">
      <w:pPr>
        <w:pStyle w:val="5"/>
        <w:spacing w:before="382"/>
        <w:ind w:left="0" w:firstLine="0"/>
      </w:pPr>
    </w:p>
    <w:p w14:paraId="3D77479C">
      <w:pPr>
        <w:pStyle w:val="2"/>
        <w:numPr>
          <w:ilvl w:val="0"/>
          <w:numId w:val="4"/>
        </w:numPr>
        <w:tabs>
          <w:tab w:val="left" w:pos="318"/>
        </w:tabs>
        <w:spacing w:before="1" w:after="0" w:line="240" w:lineRule="auto"/>
        <w:ind w:left="318" w:right="0" w:hanging="318"/>
        <w:jc w:val="left"/>
      </w:pPr>
      <w:r>
        <w:t>Output</w:t>
      </w:r>
      <w:r>
        <w:rPr>
          <w:spacing w:val="-11"/>
        </w:rPr>
        <w:t xml:space="preserve"> </w:t>
      </w:r>
      <w:r>
        <w:rPr>
          <w:spacing w:val="-4"/>
        </w:rPr>
        <w:t>Unit</w:t>
      </w:r>
    </w:p>
    <w:p w14:paraId="0B198FF0">
      <w:pPr>
        <w:pStyle w:val="7"/>
        <w:numPr>
          <w:ilvl w:val="1"/>
          <w:numId w:val="4"/>
        </w:numPr>
        <w:tabs>
          <w:tab w:val="left" w:pos="720"/>
        </w:tabs>
        <w:spacing w:before="190" w:after="0" w:line="240" w:lineRule="auto"/>
        <w:ind w:left="720" w:right="0" w:hanging="360"/>
        <w:jc w:val="left"/>
        <w:rPr>
          <w:sz w:val="32"/>
        </w:rPr>
      </w:pPr>
      <w:r>
        <w:rPr>
          <w:spacing w:val="-2"/>
          <w:sz w:val="32"/>
        </w:rPr>
        <w:t>Shows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results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(monitor,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printer)</w:t>
      </w:r>
    </w:p>
    <w:p w14:paraId="11153FA4">
      <w:pPr>
        <w:pStyle w:val="5"/>
        <w:spacing w:before="380"/>
        <w:ind w:left="0" w:firstLine="0"/>
      </w:pPr>
    </w:p>
    <w:p w14:paraId="31B1DAF4">
      <w:pPr>
        <w:pStyle w:val="2"/>
        <w:spacing w:before="1"/>
        <w:ind w:firstLine="0"/>
      </w:pPr>
      <w:r>
        <w:rPr>
          <w:spacing w:val="-2"/>
        </w:rPr>
        <w:t>Working</w:t>
      </w:r>
      <w:r>
        <w:rPr>
          <w:spacing w:val="-15"/>
        </w:rPr>
        <w:t xml:space="preserve"> </w:t>
      </w:r>
      <w:r>
        <w:rPr>
          <w:spacing w:val="-2"/>
        </w:rPr>
        <w:t>(Fetch–Decode–Execute</w:t>
      </w:r>
      <w:r>
        <w:rPr>
          <w:spacing w:val="-15"/>
        </w:rPr>
        <w:t xml:space="preserve"> </w:t>
      </w:r>
      <w:r>
        <w:rPr>
          <w:spacing w:val="-2"/>
        </w:rPr>
        <w:t>Cycle)</w:t>
      </w:r>
    </w:p>
    <w:p w14:paraId="5567CB0B">
      <w:pPr>
        <w:pStyle w:val="5"/>
        <w:spacing w:before="192"/>
        <w:ind w:left="0" w:firstLine="0"/>
      </w:pPr>
      <w:r>
        <w:t>The</w:t>
      </w:r>
      <w:r>
        <w:rPr>
          <w:spacing w:val="-7"/>
        </w:rPr>
        <w:t xml:space="preserve"> </w:t>
      </w:r>
      <w:r>
        <w:t>CPU</w:t>
      </w:r>
      <w:r>
        <w:rPr>
          <w:spacing w:val="-7"/>
        </w:rPr>
        <w:t xml:space="preserve"> </w:t>
      </w:r>
      <w:r>
        <w:t>works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cycle:</w:t>
      </w:r>
    </w:p>
    <w:p w14:paraId="71F7FFCB">
      <w:pPr>
        <w:pStyle w:val="2"/>
        <w:numPr>
          <w:ilvl w:val="0"/>
          <w:numId w:val="6"/>
        </w:numPr>
        <w:tabs>
          <w:tab w:val="left" w:pos="318"/>
        </w:tabs>
        <w:spacing w:before="190" w:after="0" w:line="240" w:lineRule="auto"/>
        <w:ind w:left="318" w:right="0" w:hanging="318"/>
        <w:jc w:val="left"/>
      </w:pPr>
      <w:r>
        <w:rPr>
          <w:spacing w:val="-2"/>
        </w:rPr>
        <w:t>Fetch</w:t>
      </w:r>
    </w:p>
    <w:p w14:paraId="373FC589">
      <w:pPr>
        <w:pStyle w:val="7"/>
        <w:numPr>
          <w:ilvl w:val="1"/>
          <w:numId w:val="6"/>
        </w:numPr>
        <w:tabs>
          <w:tab w:val="left" w:pos="720"/>
        </w:tabs>
        <w:spacing w:before="191" w:after="0" w:line="240" w:lineRule="auto"/>
        <w:ind w:left="720" w:right="0" w:hanging="360"/>
        <w:jc w:val="left"/>
        <w:rPr>
          <w:sz w:val="32"/>
        </w:rPr>
      </w:pPr>
      <w:r>
        <w:rPr>
          <w:sz w:val="32"/>
        </w:rPr>
        <w:t>Instruction</w:t>
      </w:r>
      <w:r>
        <w:rPr>
          <w:spacing w:val="-16"/>
          <w:sz w:val="32"/>
        </w:rPr>
        <w:t xml:space="preserve"> </w:t>
      </w:r>
      <w:r>
        <w:rPr>
          <w:sz w:val="32"/>
        </w:rPr>
        <w:t>is</w:t>
      </w:r>
      <w:r>
        <w:rPr>
          <w:spacing w:val="-16"/>
          <w:sz w:val="32"/>
        </w:rPr>
        <w:t xml:space="preserve"> </w:t>
      </w:r>
      <w:r>
        <w:rPr>
          <w:sz w:val="32"/>
        </w:rPr>
        <w:t>taken</w:t>
      </w:r>
      <w:r>
        <w:rPr>
          <w:spacing w:val="-16"/>
          <w:sz w:val="32"/>
        </w:rPr>
        <w:t xml:space="preserve"> </w:t>
      </w:r>
      <w:r>
        <w:rPr>
          <w:sz w:val="32"/>
        </w:rPr>
        <w:t>from</w:t>
      </w:r>
      <w:r>
        <w:rPr>
          <w:spacing w:val="-15"/>
          <w:sz w:val="32"/>
        </w:rPr>
        <w:t xml:space="preserve"> </w:t>
      </w:r>
      <w:r>
        <w:rPr>
          <w:spacing w:val="-2"/>
          <w:sz w:val="32"/>
        </w:rPr>
        <w:t>memory</w:t>
      </w:r>
    </w:p>
    <w:p w14:paraId="066D3956">
      <w:pPr>
        <w:pStyle w:val="7"/>
        <w:numPr>
          <w:ilvl w:val="1"/>
          <w:numId w:val="6"/>
        </w:numPr>
        <w:tabs>
          <w:tab w:val="left" w:pos="720"/>
        </w:tabs>
        <w:spacing w:before="193" w:after="0" w:line="240" w:lineRule="auto"/>
        <w:ind w:left="720" w:right="0" w:hanging="360"/>
        <w:jc w:val="left"/>
        <w:rPr>
          <w:sz w:val="32"/>
        </w:rPr>
      </w:pPr>
      <w:r>
        <w:rPr>
          <w:sz w:val="32"/>
        </w:rPr>
        <w:t>Address</w:t>
      </w:r>
      <w:r>
        <w:rPr>
          <w:spacing w:val="-17"/>
          <w:sz w:val="32"/>
        </w:rPr>
        <w:t xml:space="preserve"> </w:t>
      </w:r>
      <w:r>
        <w:rPr>
          <w:sz w:val="32"/>
        </w:rPr>
        <w:t>comes</w:t>
      </w:r>
      <w:r>
        <w:rPr>
          <w:spacing w:val="-15"/>
          <w:sz w:val="32"/>
        </w:rPr>
        <w:t xml:space="preserve"> </w:t>
      </w:r>
      <w:r>
        <w:rPr>
          <w:sz w:val="32"/>
        </w:rPr>
        <w:t>from</w:t>
      </w:r>
      <w:r>
        <w:rPr>
          <w:spacing w:val="-17"/>
          <w:sz w:val="32"/>
        </w:rPr>
        <w:t xml:space="preserve"> </w:t>
      </w:r>
      <w:r>
        <w:rPr>
          <w:sz w:val="32"/>
        </w:rPr>
        <w:t>Program</w:t>
      </w:r>
      <w:r>
        <w:rPr>
          <w:spacing w:val="-16"/>
          <w:sz w:val="32"/>
        </w:rPr>
        <w:t xml:space="preserve"> </w:t>
      </w:r>
      <w:r>
        <w:rPr>
          <w:sz w:val="32"/>
        </w:rPr>
        <w:t>Counter</w:t>
      </w:r>
      <w:r>
        <w:rPr>
          <w:spacing w:val="-17"/>
          <w:sz w:val="32"/>
        </w:rPr>
        <w:t xml:space="preserve"> </w:t>
      </w:r>
      <w:r>
        <w:rPr>
          <w:spacing w:val="-4"/>
          <w:sz w:val="32"/>
        </w:rPr>
        <w:t>(PC)</w:t>
      </w:r>
    </w:p>
    <w:p w14:paraId="269D26A1">
      <w:pPr>
        <w:pStyle w:val="7"/>
        <w:numPr>
          <w:ilvl w:val="1"/>
          <w:numId w:val="6"/>
        </w:numPr>
        <w:tabs>
          <w:tab w:val="left" w:pos="720"/>
        </w:tabs>
        <w:spacing w:before="190" w:after="0" w:line="240" w:lineRule="auto"/>
        <w:ind w:left="720" w:right="0" w:hanging="360"/>
        <w:jc w:val="left"/>
        <w:rPr>
          <w:sz w:val="32"/>
        </w:rPr>
      </w:pPr>
      <w:r>
        <w:rPr>
          <w:sz w:val="32"/>
        </w:rPr>
        <w:t>Stored</w:t>
      </w:r>
      <w:r>
        <w:rPr>
          <w:spacing w:val="-18"/>
          <w:sz w:val="32"/>
        </w:rPr>
        <w:t xml:space="preserve"> </w:t>
      </w:r>
      <w:r>
        <w:rPr>
          <w:sz w:val="32"/>
        </w:rPr>
        <w:t>in</w:t>
      </w:r>
      <w:r>
        <w:rPr>
          <w:spacing w:val="-16"/>
          <w:sz w:val="32"/>
        </w:rPr>
        <w:t xml:space="preserve"> </w:t>
      </w:r>
      <w:r>
        <w:rPr>
          <w:sz w:val="32"/>
        </w:rPr>
        <w:t>Instruction</w:t>
      </w:r>
      <w:r>
        <w:rPr>
          <w:spacing w:val="-17"/>
          <w:sz w:val="32"/>
        </w:rPr>
        <w:t xml:space="preserve"> </w:t>
      </w:r>
      <w:r>
        <w:rPr>
          <w:sz w:val="32"/>
        </w:rPr>
        <w:t>Register</w:t>
      </w:r>
      <w:r>
        <w:rPr>
          <w:spacing w:val="-16"/>
          <w:sz w:val="32"/>
        </w:rPr>
        <w:t xml:space="preserve"> </w:t>
      </w:r>
      <w:r>
        <w:rPr>
          <w:spacing w:val="-4"/>
          <w:sz w:val="32"/>
        </w:rPr>
        <w:t>(IR)</w:t>
      </w:r>
    </w:p>
    <w:p w14:paraId="338A24F7">
      <w:pPr>
        <w:pStyle w:val="5"/>
        <w:spacing w:before="382"/>
        <w:ind w:left="0" w:firstLine="0"/>
      </w:pPr>
    </w:p>
    <w:p w14:paraId="4BC14EF5">
      <w:pPr>
        <w:pStyle w:val="2"/>
        <w:numPr>
          <w:ilvl w:val="0"/>
          <w:numId w:val="6"/>
        </w:numPr>
        <w:tabs>
          <w:tab w:val="left" w:pos="318"/>
        </w:tabs>
        <w:spacing w:before="0" w:after="0" w:line="240" w:lineRule="auto"/>
        <w:ind w:left="318" w:right="0" w:hanging="318"/>
        <w:jc w:val="left"/>
      </w:pPr>
      <w:r>
        <w:rPr>
          <w:spacing w:val="-2"/>
        </w:rPr>
        <w:t>Decode</w:t>
      </w:r>
    </w:p>
    <w:p w14:paraId="78225644">
      <w:pPr>
        <w:pStyle w:val="7"/>
        <w:numPr>
          <w:ilvl w:val="1"/>
          <w:numId w:val="6"/>
        </w:numPr>
        <w:tabs>
          <w:tab w:val="left" w:pos="720"/>
        </w:tabs>
        <w:spacing w:before="191" w:after="0" w:line="240" w:lineRule="auto"/>
        <w:ind w:left="720" w:right="0" w:hanging="360"/>
        <w:jc w:val="left"/>
        <w:rPr>
          <w:sz w:val="32"/>
        </w:rPr>
      </w:pPr>
      <w:r>
        <w:rPr>
          <w:sz w:val="32"/>
        </w:rPr>
        <w:t>Control</w:t>
      </w:r>
      <w:r>
        <w:rPr>
          <w:spacing w:val="-17"/>
          <w:sz w:val="32"/>
        </w:rPr>
        <w:t xml:space="preserve"> </w:t>
      </w:r>
      <w:r>
        <w:rPr>
          <w:sz w:val="32"/>
        </w:rPr>
        <w:t>Unit</w:t>
      </w:r>
      <w:r>
        <w:rPr>
          <w:spacing w:val="-15"/>
          <w:sz w:val="32"/>
        </w:rPr>
        <w:t xml:space="preserve"> </w:t>
      </w:r>
      <w:r>
        <w:rPr>
          <w:sz w:val="32"/>
        </w:rPr>
        <w:t>understands</w:t>
      </w:r>
      <w:r>
        <w:rPr>
          <w:spacing w:val="-17"/>
          <w:sz w:val="32"/>
        </w:rPr>
        <w:t xml:space="preserve"> </w:t>
      </w:r>
      <w:r>
        <w:rPr>
          <w:sz w:val="32"/>
        </w:rPr>
        <w:t>the</w:t>
      </w:r>
      <w:r>
        <w:rPr>
          <w:spacing w:val="-16"/>
          <w:sz w:val="32"/>
        </w:rPr>
        <w:t xml:space="preserve"> </w:t>
      </w:r>
      <w:r>
        <w:rPr>
          <w:spacing w:val="-2"/>
          <w:sz w:val="32"/>
        </w:rPr>
        <w:t>instruction</w:t>
      </w:r>
    </w:p>
    <w:p w14:paraId="2D28F692">
      <w:pPr>
        <w:pStyle w:val="7"/>
        <w:numPr>
          <w:ilvl w:val="1"/>
          <w:numId w:val="6"/>
        </w:numPr>
        <w:tabs>
          <w:tab w:val="left" w:pos="720"/>
        </w:tabs>
        <w:spacing w:before="190" w:after="0" w:line="240" w:lineRule="auto"/>
        <w:ind w:left="720" w:right="0" w:hanging="360"/>
        <w:jc w:val="left"/>
        <w:rPr>
          <w:sz w:val="32"/>
        </w:rPr>
      </w:pPr>
      <w:r>
        <w:rPr>
          <w:sz w:val="32"/>
        </w:rPr>
        <w:t>Decides</w:t>
      </w:r>
      <w:r>
        <w:rPr>
          <w:spacing w:val="-11"/>
          <w:sz w:val="32"/>
        </w:rPr>
        <w:t xml:space="preserve"> </w:t>
      </w:r>
      <w:r>
        <w:rPr>
          <w:sz w:val="32"/>
        </w:rPr>
        <w:t>what</w:t>
      </w:r>
      <w:r>
        <w:rPr>
          <w:spacing w:val="-9"/>
          <w:sz w:val="32"/>
        </w:rPr>
        <w:t xml:space="preserve"> </w:t>
      </w:r>
      <w:r>
        <w:rPr>
          <w:sz w:val="32"/>
        </w:rPr>
        <w:t>action</w:t>
      </w:r>
      <w:r>
        <w:rPr>
          <w:spacing w:val="-10"/>
          <w:sz w:val="32"/>
        </w:rPr>
        <w:t xml:space="preserve"> </w:t>
      </w:r>
      <w:r>
        <w:rPr>
          <w:sz w:val="32"/>
        </w:rPr>
        <w:t>is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needed</w:t>
      </w:r>
    </w:p>
    <w:p w14:paraId="54BE0F80">
      <w:pPr>
        <w:pStyle w:val="5"/>
        <w:spacing w:before="383"/>
        <w:ind w:left="0" w:firstLine="0"/>
      </w:pPr>
    </w:p>
    <w:p w14:paraId="445CD65B">
      <w:pPr>
        <w:pStyle w:val="2"/>
        <w:numPr>
          <w:ilvl w:val="0"/>
          <w:numId w:val="6"/>
        </w:numPr>
        <w:tabs>
          <w:tab w:val="left" w:pos="318"/>
        </w:tabs>
        <w:spacing w:before="0" w:after="0" w:line="240" w:lineRule="auto"/>
        <w:ind w:left="318" w:right="0" w:hanging="318"/>
        <w:jc w:val="left"/>
      </w:pPr>
      <w:r>
        <w:rPr>
          <w:spacing w:val="-2"/>
        </w:rPr>
        <w:t>Execute</w:t>
      </w:r>
    </w:p>
    <w:p w14:paraId="0BC80749">
      <w:pPr>
        <w:pStyle w:val="7"/>
        <w:numPr>
          <w:ilvl w:val="1"/>
          <w:numId w:val="6"/>
        </w:numPr>
        <w:tabs>
          <w:tab w:val="left" w:pos="720"/>
        </w:tabs>
        <w:spacing w:before="190" w:after="0" w:line="240" w:lineRule="auto"/>
        <w:ind w:left="720" w:right="0" w:hanging="360"/>
        <w:jc w:val="left"/>
        <w:rPr>
          <w:sz w:val="32"/>
        </w:rPr>
      </w:pPr>
      <w:r>
        <w:rPr>
          <w:sz w:val="32"/>
        </w:rPr>
        <w:t>ALU</w:t>
      </w:r>
      <w:r>
        <w:rPr>
          <w:spacing w:val="-11"/>
          <w:sz w:val="32"/>
        </w:rPr>
        <w:t xml:space="preserve"> </w:t>
      </w:r>
      <w:r>
        <w:rPr>
          <w:sz w:val="32"/>
        </w:rPr>
        <w:t>or</w:t>
      </w:r>
      <w:r>
        <w:rPr>
          <w:spacing w:val="-10"/>
          <w:sz w:val="32"/>
        </w:rPr>
        <w:t xml:space="preserve"> </w:t>
      </w:r>
      <w:r>
        <w:rPr>
          <w:sz w:val="32"/>
        </w:rPr>
        <w:t>CPU</w:t>
      </w:r>
      <w:r>
        <w:rPr>
          <w:spacing w:val="-10"/>
          <w:sz w:val="32"/>
        </w:rPr>
        <w:t xml:space="preserve"> </w:t>
      </w:r>
      <w:r>
        <w:rPr>
          <w:sz w:val="32"/>
        </w:rPr>
        <w:t>performs</w:t>
      </w:r>
      <w:r>
        <w:rPr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operation</w:t>
      </w:r>
    </w:p>
    <w:p w14:paraId="710A62F0">
      <w:pPr>
        <w:pStyle w:val="7"/>
        <w:numPr>
          <w:ilvl w:val="1"/>
          <w:numId w:val="6"/>
        </w:numPr>
        <w:tabs>
          <w:tab w:val="left" w:pos="720"/>
        </w:tabs>
        <w:spacing w:before="193" w:after="0" w:line="240" w:lineRule="auto"/>
        <w:ind w:left="720" w:right="0" w:hanging="360"/>
        <w:jc w:val="left"/>
        <w:rPr>
          <w:sz w:val="32"/>
        </w:rPr>
      </w:pPr>
      <w:r>
        <w:rPr>
          <w:sz w:val="32"/>
        </w:rPr>
        <w:t>Result</w:t>
      </w:r>
      <w:r>
        <w:rPr>
          <w:spacing w:val="-10"/>
          <w:sz w:val="32"/>
        </w:rPr>
        <w:t xml:space="preserve"> </w:t>
      </w:r>
      <w:r>
        <w:rPr>
          <w:sz w:val="32"/>
        </w:rPr>
        <w:t>is</w:t>
      </w:r>
      <w:r>
        <w:rPr>
          <w:spacing w:val="-10"/>
          <w:sz w:val="32"/>
        </w:rPr>
        <w:t xml:space="preserve"> </w:t>
      </w:r>
      <w:r>
        <w:rPr>
          <w:sz w:val="32"/>
        </w:rPr>
        <w:t>stored</w:t>
      </w:r>
      <w:r>
        <w:rPr>
          <w:spacing w:val="-9"/>
          <w:sz w:val="32"/>
        </w:rPr>
        <w:t xml:space="preserve"> </w:t>
      </w:r>
      <w:r>
        <w:rPr>
          <w:sz w:val="32"/>
        </w:rPr>
        <w:t>in</w:t>
      </w:r>
      <w:r>
        <w:rPr>
          <w:spacing w:val="-8"/>
          <w:sz w:val="32"/>
        </w:rPr>
        <w:t xml:space="preserve"> </w:t>
      </w:r>
      <w:r>
        <w:rPr>
          <w:sz w:val="32"/>
        </w:rPr>
        <w:t>memory</w:t>
      </w:r>
      <w:r>
        <w:rPr>
          <w:spacing w:val="-8"/>
          <w:sz w:val="32"/>
        </w:rPr>
        <w:t xml:space="preserve"> </w:t>
      </w:r>
      <w:r>
        <w:rPr>
          <w:sz w:val="32"/>
        </w:rPr>
        <w:t>or</w:t>
      </w:r>
      <w:r>
        <w:rPr>
          <w:spacing w:val="-10"/>
          <w:sz w:val="32"/>
        </w:rPr>
        <w:t xml:space="preserve"> </w:t>
      </w:r>
      <w:r>
        <w:rPr>
          <w:sz w:val="32"/>
        </w:rPr>
        <w:t>shown</w:t>
      </w:r>
      <w:r>
        <w:rPr>
          <w:spacing w:val="-8"/>
          <w:sz w:val="32"/>
        </w:rPr>
        <w:t xml:space="preserve"> </w:t>
      </w:r>
      <w:r>
        <w:rPr>
          <w:sz w:val="32"/>
        </w:rPr>
        <w:t>as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output</w:t>
      </w:r>
    </w:p>
    <w:p w14:paraId="3AC7BAF9">
      <w:pPr>
        <w:pStyle w:val="7"/>
        <w:spacing w:after="0" w:line="240" w:lineRule="auto"/>
        <w:jc w:val="left"/>
        <w:rPr>
          <w:sz w:val="32"/>
        </w:rPr>
        <w:sectPr>
          <w:pgSz w:w="12240" w:h="15840"/>
          <w:pgMar w:top="1820" w:right="1440" w:bottom="280" w:left="1440" w:header="720" w:footer="720" w:gutter="0"/>
          <w:cols w:space="720" w:num="1"/>
        </w:sectPr>
      </w:pPr>
    </w:p>
    <w:p w14:paraId="39959FAF">
      <w:pPr>
        <w:pStyle w:val="2"/>
        <w:spacing w:before="201"/>
        <w:ind w:right="6563" w:firstLine="0"/>
        <w:jc w:val="center"/>
      </w:pPr>
      <w:r>
        <w:t>Cycle</w:t>
      </w:r>
      <w:r>
        <w:rPr>
          <w:spacing w:val="-15"/>
        </w:rPr>
        <w:t xml:space="preserve"> </w:t>
      </w:r>
      <w:r>
        <w:rPr>
          <w:spacing w:val="-2"/>
        </w:rPr>
        <w:t>Representation</w:t>
      </w:r>
    </w:p>
    <w:p w14:paraId="7070EDB5">
      <w:pPr>
        <w:pStyle w:val="5"/>
        <w:spacing w:before="193"/>
        <w:ind w:left="1" w:firstLine="0"/>
        <w:jc w:val="center"/>
      </w:pPr>
      <w:r>
        <w:t>Fetch</w:t>
      </w:r>
      <w:r>
        <w:rPr>
          <w:spacing w:val="8"/>
        </w:rPr>
        <w:t xml:space="preserve"> </w:t>
      </w:r>
      <w:r>
        <w:rPr>
          <w:rFonts w:ascii="Cambria Math" w:hAnsi="Cambria Math"/>
        </w:rPr>
        <w:t>→</w:t>
      </w:r>
      <w:r>
        <w:rPr>
          <w:rFonts w:ascii="Cambria Math" w:hAnsi="Cambria Math"/>
          <w:spacing w:val="9"/>
        </w:rPr>
        <w:t xml:space="preserve"> </w:t>
      </w:r>
      <w:r>
        <w:t>Decode</w:t>
      </w:r>
      <w:r>
        <w:rPr>
          <w:spacing w:val="11"/>
        </w:rPr>
        <w:t xml:space="preserve"> </w:t>
      </w:r>
      <w:r>
        <w:rPr>
          <w:rFonts w:ascii="Cambria Math" w:hAnsi="Cambria Math"/>
        </w:rPr>
        <w:t>→</w:t>
      </w:r>
      <w:r>
        <w:rPr>
          <w:rFonts w:ascii="Cambria Math" w:hAnsi="Cambria Math"/>
          <w:spacing w:val="7"/>
        </w:rPr>
        <w:t xml:space="preserve"> </w:t>
      </w:r>
      <w:r>
        <w:rPr>
          <w:spacing w:val="-2"/>
        </w:rPr>
        <w:t>Execute</w:t>
      </w:r>
    </w:p>
    <w:p w14:paraId="46DE1D76">
      <w:pPr>
        <w:pStyle w:val="5"/>
        <w:spacing w:before="363"/>
        <w:ind w:left="0" w:firstLine="0"/>
      </w:pPr>
    </w:p>
    <w:p w14:paraId="0953BB17">
      <w:pPr>
        <w:pStyle w:val="5"/>
        <w:spacing w:before="0"/>
        <w:ind w:left="0" w:firstLine="0"/>
      </w:pPr>
      <w:r>
        <w:rPr>
          <w:spacing w:val="-5"/>
        </w:rPr>
        <w:t>Q4</w:t>
      </w:r>
    </w:p>
    <w:p w14:paraId="6CED00E4">
      <w:pPr>
        <w:pStyle w:val="2"/>
        <w:spacing w:before="193"/>
        <w:ind w:firstLine="0"/>
      </w:pPr>
      <w:r>
        <w:rPr>
          <w:spacing w:val="-2"/>
        </w:rPr>
        <w:t>Instruction</w:t>
      </w:r>
      <w:r>
        <w:rPr>
          <w:spacing w:val="-3"/>
        </w:rPr>
        <w:t xml:space="preserve"> </w:t>
      </w:r>
      <w:r>
        <w:rPr>
          <w:spacing w:val="-2"/>
        </w:rPr>
        <w:t>Cycle</w:t>
      </w:r>
      <w:r>
        <w:rPr>
          <w:spacing w:val="-1"/>
        </w:rPr>
        <w:t xml:space="preserve"> </w:t>
      </w:r>
      <w:r>
        <w:rPr>
          <w:spacing w:val="-2"/>
        </w:rPr>
        <w:t>(Step-by-</w:t>
      </w:r>
      <w:r>
        <w:rPr>
          <w:spacing w:val="-4"/>
        </w:rPr>
        <w:t>Step)</w:t>
      </w:r>
    </w:p>
    <w:p w14:paraId="352DAD42">
      <w:pPr>
        <w:pStyle w:val="5"/>
        <w:spacing w:line="259" w:lineRule="auto"/>
        <w:ind w:left="0" w:right="191" w:firstLine="0"/>
      </w:pPr>
      <w:r>
        <w:t>The</w:t>
      </w:r>
      <w:r>
        <w:rPr>
          <w:spacing w:val="-7"/>
        </w:rPr>
        <w:t xml:space="preserve"> </w:t>
      </w:r>
      <w:r>
        <w:t>Instruction</w:t>
      </w:r>
      <w:r>
        <w:rPr>
          <w:spacing w:val="-7"/>
        </w:rPr>
        <w:t xml:space="preserve"> </w:t>
      </w:r>
      <w:r>
        <w:t>Cycle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CPU</w:t>
      </w:r>
      <w:r>
        <w:rPr>
          <w:spacing w:val="-8"/>
        </w:rPr>
        <w:t xml:space="preserve"> </w:t>
      </w:r>
      <w:r>
        <w:t>executes</w:t>
      </w:r>
      <w:r>
        <w:rPr>
          <w:spacing w:val="-7"/>
        </w:rPr>
        <w:t xml:space="preserve"> </w:t>
      </w:r>
      <w:r>
        <w:t>a program instruction. It consists of three main stages:</w:t>
      </w:r>
    </w:p>
    <w:p w14:paraId="355B7AC5">
      <w:pPr>
        <w:pStyle w:val="5"/>
        <w:spacing w:before="350"/>
        <w:ind w:left="0" w:firstLine="0"/>
      </w:pPr>
    </w:p>
    <w:p w14:paraId="3FA60486">
      <w:pPr>
        <w:pStyle w:val="2"/>
        <w:numPr>
          <w:ilvl w:val="0"/>
          <w:numId w:val="7"/>
        </w:numPr>
        <w:tabs>
          <w:tab w:val="left" w:pos="318"/>
        </w:tabs>
        <w:spacing w:before="0" w:after="0" w:line="240" w:lineRule="auto"/>
        <w:ind w:left="318" w:right="0" w:hanging="318"/>
        <w:jc w:val="left"/>
      </w:pPr>
      <w:r>
        <w:rPr>
          <w:spacing w:val="-2"/>
        </w:rPr>
        <w:t>Fetch</w:t>
      </w:r>
    </w:p>
    <w:p w14:paraId="752EAE49">
      <w:pPr>
        <w:pStyle w:val="7"/>
        <w:numPr>
          <w:ilvl w:val="1"/>
          <w:numId w:val="7"/>
        </w:numPr>
        <w:tabs>
          <w:tab w:val="left" w:pos="720"/>
        </w:tabs>
        <w:spacing w:before="190" w:after="0" w:line="240" w:lineRule="auto"/>
        <w:ind w:left="720" w:right="0" w:hanging="360"/>
        <w:jc w:val="left"/>
        <w:rPr>
          <w:sz w:val="32"/>
        </w:rPr>
      </w:pPr>
      <w:r>
        <w:rPr>
          <w:sz w:val="32"/>
        </w:rPr>
        <w:t>The</w:t>
      </w:r>
      <w:r>
        <w:rPr>
          <w:spacing w:val="-14"/>
          <w:sz w:val="32"/>
        </w:rPr>
        <w:t xml:space="preserve"> </w:t>
      </w:r>
      <w:r>
        <w:rPr>
          <w:sz w:val="32"/>
        </w:rPr>
        <w:t>CPU</w:t>
      </w:r>
      <w:r>
        <w:rPr>
          <w:spacing w:val="-12"/>
          <w:sz w:val="32"/>
        </w:rPr>
        <w:t xml:space="preserve"> </w:t>
      </w:r>
      <w:r>
        <w:rPr>
          <w:sz w:val="32"/>
        </w:rPr>
        <w:t>fetches</w:t>
      </w:r>
      <w:r>
        <w:rPr>
          <w:spacing w:val="-13"/>
          <w:sz w:val="32"/>
        </w:rPr>
        <w:t xml:space="preserve"> </w:t>
      </w:r>
      <w:r>
        <w:rPr>
          <w:sz w:val="32"/>
        </w:rPr>
        <w:t>the</w:t>
      </w:r>
      <w:r>
        <w:rPr>
          <w:spacing w:val="-14"/>
          <w:sz w:val="32"/>
        </w:rPr>
        <w:t xml:space="preserve"> </w:t>
      </w:r>
      <w:r>
        <w:rPr>
          <w:sz w:val="32"/>
        </w:rPr>
        <w:t>instruction</w:t>
      </w:r>
      <w:r>
        <w:rPr>
          <w:spacing w:val="-11"/>
          <w:sz w:val="32"/>
        </w:rPr>
        <w:t xml:space="preserve"> </w:t>
      </w:r>
      <w:r>
        <w:rPr>
          <w:sz w:val="32"/>
        </w:rPr>
        <w:t>from</w:t>
      </w:r>
      <w:r>
        <w:rPr>
          <w:spacing w:val="-13"/>
          <w:sz w:val="32"/>
        </w:rPr>
        <w:t xml:space="preserve"> </w:t>
      </w:r>
      <w:r>
        <w:rPr>
          <w:spacing w:val="-2"/>
          <w:sz w:val="32"/>
        </w:rPr>
        <w:t>memory</w:t>
      </w:r>
    </w:p>
    <w:p w14:paraId="292B6306">
      <w:pPr>
        <w:pStyle w:val="7"/>
        <w:numPr>
          <w:ilvl w:val="1"/>
          <w:numId w:val="7"/>
        </w:numPr>
        <w:tabs>
          <w:tab w:val="left" w:pos="720"/>
        </w:tabs>
        <w:spacing w:before="193" w:after="0" w:line="259" w:lineRule="auto"/>
        <w:ind w:left="720" w:right="468" w:hanging="360"/>
        <w:jc w:val="left"/>
        <w:rPr>
          <w:sz w:val="32"/>
        </w:rPr>
      </w:pPr>
      <w:r>
        <w:rPr>
          <w:sz w:val="32"/>
        </w:rPr>
        <w:t>The</w:t>
      </w:r>
      <w:r>
        <w:rPr>
          <w:spacing w:val="-9"/>
          <w:sz w:val="32"/>
        </w:rPr>
        <w:t xml:space="preserve"> </w:t>
      </w:r>
      <w:r>
        <w:rPr>
          <w:sz w:val="32"/>
        </w:rPr>
        <w:t>address</w:t>
      </w:r>
      <w:r>
        <w:rPr>
          <w:spacing w:val="-9"/>
          <w:sz w:val="32"/>
        </w:rPr>
        <w:t xml:space="preserve"> </w:t>
      </w:r>
      <w:r>
        <w:rPr>
          <w:sz w:val="32"/>
        </w:rPr>
        <w:t>of</w:t>
      </w:r>
      <w:r>
        <w:rPr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instruction</w:t>
      </w:r>
      <w:r>
        <w:rPr>
          <w:spacing w:val="-9"/>
          <w:sz w:val="32"/>
        </w:rPr>
        <w:t xml:space="preserve"> </w:t>
      </w:r>
      <w:r>
        <w:rPr>
          <w:sz w:val="32"/>
        </w:rPr>
        <w:t>is</w:t>
      </w:r>
      <w:r>
        <w:rPr>
          <w:spacing w:val="-9"/>
          <w:sz w:val="32"/>
        </w:rPr>
        <w:t xml:space="preserve"> </w:t>
      </w:r>
      <w:r>
        <w:rPr>
          <w:sz w:val="32"/>
        </w:rPr>
        <w:t>stored</w:t>
      </w:r>
      <w:r>
        <w:rPr>
          <w:spacing w:val="-9"/>
          <w:sz w:val="32"/>
        </w:rPr>
        <w:t xml:space="preserve"> </w:t>
      </w:r>
      <w:r>
        <w:rPr>
          <w:sz w:val="32"/>
        </w:rPr>
        <w:t>in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Program</w:t>
      </w:r>
      <w:r>
        <w:rPr>
          <w:spacing w:val="-7"/>
          <w:sz w:val="32"/>
        </w:rPr>
        <w:t xml:space="preserve"> </w:t>
      </w:r>
      <w:r>
        <w:rPr>
          <w:sz w:val="32"/>
        </w:rPr>
        <w:t xml:space="preserve">Counter </w:t>
      </w:r>
      <w:r>
        <w:rPr>
          <w:spacing w:val="-4"/>
          <w:sz w:val="32"/>
        </w:rPr>
        <w:t>(PC)</w:t>
      </w:r>
    </w:p>
    <w:p w14:paraId="3480BC3B">
      <w:pPr>
        <w:pStyle w:val="7"/>
        <w:numPr>
          <w:ilvl w:val="1"/>
          <w:numId w:val="7"/>
        </w:numPr>
        <w:tabs>
          <w:tab w:val="left" w:pos="720"/>
        </w:tabs>
        <w:spacing w:before="160" w:after="0" w:line="357" w:lineRule="auto"/>
        <w:ind w:left="0" w:right="1099" w:firstLine="360"/>
        <w:jc w:val="left"/>
        <w:rPr>
          <w:sz w:val="32"/>
        </w:rPr>
      </w:pPr>
      <w:r>
        <w:rPr>
          <w:sz w:val="32"/>
        </w:rPr>
        <w:t>The instruction is loaded into the Instruction Register (IR) After</w:t>
      </w:r>
      <w:r>
        <w:rPr>
          <w:spacing w:val="-11"/>
          <w:sz w:val="32"/>
        </w:rPr>
        <w:t xml:space="preserve"> </w:t>
      </w:r>
      <w:r>
        <w:rPr>
          <w:sz w:val="32"/>
        </w:rPr>
        <w:t>fetching,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PC</w:t>
      </w:r>
      <w:r>
        <w:rPr>
          <w:spacing w:val="-10"/>
          <w:sz w:val="32"/>
        </w:rPr>
        <w:t xml:space="preserve"> </w:t>
      </w:r>
      <w:r>
        <w:rPr>
          <w:sz w:val="32"/>
        </w:rPr>
        <w:t>is</w:t>
      </w:r>
      <w:r>
        <w:rPr>
          <w:spacing w:val="-10"/>
          <w:sz w:val="32"/>
        </w:rPr>
        <w:t xml:space="preserve"> </w:t>
      </w:r>
      <w:r>
        <w:rPr>
          <w:sz w:val="32"/>
        </w:rPr>
        <w:t>updated</w:t>
      </w:r>
      <w:r>
        <w:rPr>
          <w:spacing w:val="-6"/>
          <w:sz w:val="32"/>
        </w:rPr>
        <w:t xml:space="preserve"> </w:t>
      </w:r>
      <w:r>
        <w:rPr>
          <w:sz w:val="32"/>
        </w:rPr>
        <w:t>to</w:t>
      </w:r>
      <w:r>
        <w:rPr>
          <w:spacing w:val="-8"/>
          <w:sz w:val="32"/>
        </w:rPr>
        <w:t xml:space="preserve"> </w:t>
      </w:r>
      <w:r>
        <w:rPr>
          <w:sz w:val="32"/>
        </w:rPr>
        <w:t>point</w:t>
      </w:r>
      <w:r>
        <w:rPr>
          <w:spacing w:val="-9"/>
          <w:sz w:val="32"/>
        </w:rPr>
        <w:t xml:space="preserve"> </w:t>
      </w:r>
      <w:r>
        <w:rPr>
          <w:sz w:val="32"/>
        </w:rPr>
        <w:t>to</w:t>
      </w:r>
      <w:r>
        <w:rPr>
          <w:spacing w:val="-10"/>
          <w:sz w:val="32"/>
        </w:rPr>
        <w:t xml:space="preserve"> </w:t>
      </w:r>
      <w:r>
        <w:rPr>
          <w:sz w:val="32"/>
        </w:rPr>
        <w:t>the</w:t>
      </w:r>
      <w:r>
        <w:rPr>
          <w:spacing w:val="-10"/>
          <w:sz w:val="32"/>
        </w:rPr>
        <w:t xml:space="preserve"> </w:t>
      </w:r>
      <w:r>
        <w:rPr>
          <w:sz w:val="32"/>
        </w:rPr>
        <w:t>next</w:t>
      </w:r>
      <w:r>
        <w:rPr>
          <w:spacing w:val="-9"/>
          <w:sz w:val="32"/>
        </w:rPr>
        <w:t xml:space="preserve"> </w:t>
      </w:r>
      <w:r>
        <w:rPr>
          <w:sz w:val="32"/>
        </w:rPr>
        <w:t>instruction</w:t>
      </w:r>
    </w:p>
    <w:p w14:paraId="01D4C8FD">
      <w:pPr>
        <w:pStyle w:val="5"/>
        <w:ind w:left="0" w:firstLine="0"/>
      </w:pPr>
    </w:p>
    <w:p w14:paraId="22222412">
      <w:pPr>
        <w:pStyle w:val="2"/>
        <w:numPr>
          <w:ilvl w:val="0"/>
          <w:numId w:val="7"/>
        </w:numPr>
        <w:tabs>
          <w:tab w:val="left" w:pos="318"/>
        </w:tabs>
        <w:spacing w:before="0" w:after="0" w:line="240" w:lineRule="auto"/>
        <w:ind w:left="318" w:right="0" w:hanging="318"/>
        <w:jc w:val="left"/>
      </w:pPr>
      <w:r>
        <w:rPr>
          <w:spacing w:val="-2"/>
        </w:rPr>
        <w:t>Decode</w:t>
      </w:r>
    </w:p>
    <w:p w14:paraId="470C4888">
      <w:pPr>
        <w:pStyle w:val="7"/>
        <w:numPr>
          <w:ilvl w:val="1"/>
          <w:numId w:val="7"/>
        </w:numPr>
        <w:tabs>
          <w:tab w:val="left" w:pos="720"/>
        </w:tabs>
        <w:spacing w:before="190" w:after="0" w:line="240" w:lineRule="auto"/>
        <w:ind w:left="720" w:right="0" w:hanging="360"/>
        <w:jc w:val="left"/>
        <w:rPr>
          <w:sz w:val="32"/>
        </w:rPr>
      </w:pPr>
      <w:r>
        <w:rPr>
          <w:sz w:val="32"/>
        </w:rPr>
        <w:t>The</w:t>
      </w:r>
      <w:r>
        <w:rPr>
          <w:spacing w:val="-12"/>
          <w:sz w:val="32"/>
        </w:rPr>
        <w:t xml:space="preserve"> </w:t>
      </w:r>
      <w:r>
        <w:rPr>
          <w:sz w:val="32"/>
        </w:rPr>
        <w:t>Control</w:t>
      </w:r>
      <w:r>
        <w:rPr>
          <w:spacing w:val="-11"/>
          <w:sz w:val="32"/>
        </w:rPr>
        <w:t xml:space="preserve"> </w:t>
      </w:r>
      <w:r>
        <w:rPr>
          <w:sz w:val="32"/>
        </w:rPr>
        <w:t>Unit</w:t>
      </w:r>
      <w:r>
        <w:rPr>
          <w:spacing w:val="-9"/>
          <w:sz w:val="32"/>
        </w:rPr>
        <w:t xml:space="preserve"> </w:t>
      </w:r>
      <w:r>
        <w:rPr>
          <w:sz w:val="32"/>
        </w:rPr>
        <w:t>decodes</w:t>
      </w:r>
      <w:r>
        <w:rPr>
          <w:spacing w:val="-10"/>
          <w:sz w:val="32"/>
        </w:rPr>
        <w:t xml:space="preserve"> </w:t>
      </w:r>
      <w:r>
        <w:rPr>
          <w:sz w:val="32"/>
        </w:rPr>
        <w:t>the</w:t>
      </w:r>
      <w:r>
        <w:rPr>
          <w:spacing w:val="-11"/>
          <w:sz w:val="32"/>
        </w:rPr>
        <w:t xml:space="preserve"> </w:t>
      </w:r>
      <w:r>
        <w:rPr>
          <w:sz w:val="32"/>
        </w:rPr>
        <w:t>instruction</w:t>
      </w:r>
      <w:r>
        <w:rPr>
          <w:spacing w:val="-12"/>
          <w:sz w:val="32"/>
        </w:rPr>
        <w:t xml:space="preserve"> </w:t>
      </w:r>
      <w:r>
        <w:rPr>
          <w:sz w:val="32"/>
        </w:rPr>
        <w:t>in</w:t>
      </w:r>
      <w:r>
        <w:rPr>
          <w:spacing w:val="-10"/>
          <w:sz w:val="32"/>
        </w:rPr>
        <w:t xml:space="preserve"> </w:t>
      </w:r>
      <w:r>
        <w:rPr>
          <w:sz w:val="32"/>
        </w:rPr>
        <w:t>the</w:t>
      </w:r>
      <w:r>
        <w:rPr>
          <w:spacing w:val="-9"/>
          <w:sz w:val="32"/>
        </w:rPr>
        <w:t xml:space="preserve"> </w:t>
      </w:r>
      <w:r>
        <w:rPr>
          <w:spacing w:val="-5"/>
          <w:sz w:val="32"/>
        </w:rPr>
        <w:t>IR</w:t>
      </w:r>
    </w:p>
    <w:p w14:paraId="4022F281">
      <w:pPr>
        <w:pStyle w:val="7"/>
        <w:numPr>
          <w:ilvl w:val="1"/>
          <w:numId w:val="7"/>
        </w:numPr>
        <w:tabs>
          <w:tab w:val="left" w:pos="720"/>
        </w:tabs>
        <w:spacing w:before="191" w:after="0" w:line="240" w:lineRule="auto"/>
        <w:ind w:left="720" w:right="0" w:hanging="360"/>
        <w:jc w:val="left"/>
        <w:rPr>
          <w:sz w:val="32"/>
        </w:rPr>
      </w:pPr>
      <w:r>
        <w:rPr>
          <w:sz w:val="32"/>
        </w:rPr>
        <w:t>It</w:t>
      </w:r>
      <w:r>
        <w:rPr>
          <w:spacing w:val="-2"/>
          <w:sz w:val="32"/>
        </w:rPr>
        <w:t xml:space="preserve"> determines:</w:t>
      </w:r>
    </w:p>
    <w:p w14:paraId="6712D05A">
      <w:pPr>
        <w:pStyle w:val="7"/>
        <w:numPr>
          <w:ilvl w:val="2"/>
          <w:numId w:val="7"/>
        </w:numPr>
        <w:tabs>
          <w:tab w:val="left" w:pos="1439"/>
        </w:tabs>
        <w:spacing w:before="192" w:after="0" w:line="240" w:lineRule="auto"/>
        <w:ind w:left="1439" w:right="0" w:hanging="359"/>
        <w:jc w:val="left"/>
        <w:rPr>
          <w:sz w:val="32"/>
        </w:rPr>
      </w:pPr>
      <w:r>
        <w:rPr>
          <w:sz w:val="32"/>
        </w:rPr>
        <w:t>What</w:t>
      </w:r>
      <w:r>
        <w:rPr>
          <w:spacing w:val="-14"/>
          <w:sz w:val="32"/>
        </w:rPr>
        <w:t xml:space="preserve"> </w:t>
      </w:r>
      <w:r>
        <w:rPr>
          <w:sz w:val="32"/>
        </w:rPr>
        <w:t>operation</w:t>
      </w:r>
      <w:r>
        <w:rPr>
          <w:spacing w:val="-14"/>
          <w:sz w:val="32"/>
        </w:rPr>
        <w:t xml:space="preserve"> </w:t>
      </w:r>
      <w:r>
        <w:rPr>
          <w:sz w:val="32"/>
        </w:rPr>
        <w:t>to</w:t>
      </w:r>
      <w:r>
        <w:rPr>
          <w:spacing w:val="-12"/>
          <w:sz w:val="32"/>
        </w:rPr>
        <w:t xml:space="preserve"> </w:t>
      </w:r>
      <w:r>
        <w:rPr>
          <w:spacing w:val="-2"/>
          <w:sz w:val="32"/>
        </w:rPr>
        <w:t>perform</w:t>
      </w:r>
    </w:p>
    <w:p w14:paraId="2EC5D81D">
      <w:pPr>
        <w:pStyle w:val="7"/>
        <w:numPr>
          <w:ilvl w:val="2"/>
          <w:numId w:val="7"/>
        </w:numPr>
        <w:tabs>
          <w:tab w:val="left" w:pos="1439"/>
        </w:tabs>
        <w:spacing w:before="191" w:after="0" w:line="240" w:lineRule="auto"/>
        <w:ind w:left="1439" w:right="0" w:hanging="359"/>
        <w:jc w:val="left"/>
        <w:rPr>
          <w:sz w:val="32"/>
        </w:rPr>
      </w:pPr>
      <w:r>
        <w:rPr>
          <w:sz w:val="32"/>
        </w:rPr>
        <w:t>Which</w:t>
      </w:r>
      <w:r>
        <w:rPr>
          <w:spacing w:val="-10"/>
          <w:sz w:val="32"/>
        </w:rPr>
        <w:t xml:space="preserve"> </w:t>
      </w:r>
      <w:r>
        <w:rPr>
          <w:sz w:val="32"/>
        </w:rPr>
        <w:t>data</w:t>
      </w:r>
      <w:r>
        <w:rPr>
          <w:spacing w:val="-10"/>
          <w:sz w:val="32"/>
        </w:rPr>
        <w:t xml:space="preserve"> </w:t>
      </w:r>
      <w:r>
        <w:rPr>
          <w:sz w:val="32"/>
        </w:rPr>
        <w:t>is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needed</w:t>
      </w:r>
    </w:p>
    <w:p w14:paraId="3DE4B9CD">
      <w:pPr>
        <w:pStyle w:val="5"/>
        <w:spacing w:before="382"/>
        <w:ind w:left="0" w:firstLine="0"/>
      </w:pPr>
    </w:p>
    <w:p w14:paraId="78876C3C">
      <w:pPr>
        <w:pStyle w:val="2"/>
        <w:numPr>
          <w:ilvl w:val="0"/>
          <w:numId w:val="7"/>
        </w:numPr>
        <w:tabs>
          <w:tab w:val="left" w:pos="318"/>
        </w:tabs>
        <w:spacing w:before="0" w:after="0" w:line="240" w:lineRule="auto"/>
        <w:ind w:left="318" w:right="0" w:hanging="318"/>
        <w:jc w:val="left"/>
      </w:pPr>
      <w:r>
        <w:rPr>
          <w:spacing w:val="-2"/>
        </w:rPr>
        <w:t>Execute</w:t>
      </w:r>
    </w:p>
    <w:p w14:paraId="0F7145CD">
      <w:pPr>
        <w:pStyle w:val="2"/>
        <w:spacing w:after="0" w:line="240" w:lineRule="auto"/>
        <w:jc w:val="left"/>
        <w:sectPr>
          <w:pgSz w:w="12240" w:h="15840"/>
          <w:pgMar w:top="1820" w:right="1440" w:bottom="280" w:left="1440" w:header="720" w:footer="720" w:gutter="0"/>
          <w:cols w:space="720" w:num="1"/>
        </w:sectPr>
      </w:pPr>
    </w:p>
    <w:p w14:paraId="1E874A21">
      <w:pPr>
        <w:pStyle w:val="7"/>
        <w:numPr>
          <w:ilvl w:val="1"/>
          <w:numId w:val="7"/>
        </w:numPr>
        <w:tabs>
          <w:tab w:val="left" w:pos="720"/>
        </w:tabs>
        <w:spacing w:before="20" w:after="0" w:line="240" w:lineRule="auto"/>
        <w:ind w:left="720" w:right="0" w:hanging="360"/>
        <w:jc w:val="left"/>
        <w:rPr>
          <w:sz w:val="32"/>
        </w:rPr>
      </w:pPr>
      <w:r>
        <w:rPr>
          <w:sz w:val="32"/>
        </w:rPr>
        <w:t>The</w:t>
      </w:r>
      <w:r>
        <w:rPr>
          <w:spacing w:val="-11"/>
          <w:sz w:val="32"/>
        </w:rPr>
        <w:t xml:space="preserve"> </w:t>
      </w:r>
      <w:r>
        <w:rPr>
          <w:sz w:val="32"/>
        </w:rPr>
        <w:t>CPU</w:t>
      </w:r>
      <w:r>
        <w:rPr>
          <w:spacing w:val="-10"/>
          <w:sz w:val="32"/>
        </w:rPr>
        <w:t xml:space="preserve"> </w:t>
      </w:r>
      <w:r>
        <w:rPr>
          <w:sz w:val="32"/>
        </w:rPr>
        <w:t>performs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operation</w:t>
      </w:r>
    </w:p>
    <w:p w14:paraId="278D1DDA">
      <w:pPr>
        <w:pStyle w:val="7"/>
        <w:numPr>
          <w:ilvl w:val="1"/>
          <w:numId w:val="7"/>
        </w:numPr>
        <w:tabs>
          <w:tab w:val="left" w:pos="720"/>
        </w:tabs>
        <w:spacing w:before="190" w:after="0" w:line="240" w:lineRule="auto"/>
        <w:ind w:left="720" w:right="0" w:hanging="360"/>
        <w:jc w:val="left"/>
        <w:rPr>
          <w:sz w:val="32"/>
        </w:rPr>
      </w:pPr>
      <w:r>
        <w:rPr>
          <w:sz w:val="32"/>
        </w:rPr>
        <w:t>The</w:t>
      </w:r>
      <w:r>
        <w:rPr>
          <w:spacing w:val="-12"/>
          <w:sz w:val="32"/>
        </w:rPr>
        <w:t xml:space="preserve"> </w:t>
      </w:r>
      <w:r>
        <w:rPr>
          <w:sz w:val="32"/>
        </w:rPr>
        <w:t>ALU</w:t>
      </w:r>
      <w:r>
        <w:rPr>
          <w:spacing w:val="-10"/>
          <w:sz w:val="32"/>
        </w:rPr>
        <w:t xml:space="preserve"> </w:t>
      </w:r>
      <w:r>
        <w:rPr>
          <w:sz w:val="32"/>
        </w:rPr>
        <w:t>carries</w:t>
      </w:r>
      <w:r>
        <w:rPr>
          <w:spacing w:val="-12"/>
          <w:sz w:val="32"/>
        </w:rPr>
        <w:t xml:space="preserve"> </w:t>
      </w:r>
      <w:r>
        <w:rPr>
          <w:sz w:val="32"/>
        </w:rPr>
        <w:t>out</w:t>
      </w:r>
      <w:r>
        <w:rPr>
          <w:spacing w:val="-11"/>
          <w:sz w:val="32"/>
        </w:rPr>
        <w:t xml:space="preserve"> </w:t>
      </w:r>
      <w:r>
        <w:rPr>
          <w:sz w:val="32"/>
        </w:rPr>
        <w:t>calculations</w:t>
      </w:r>
      <w:r>
        <w:rPr>
          <w:spacing w:val="-12"/>
          <w:sz w:val="32"/>
        </w:rPr>
        <w:t xml:space="preserve"> </w:t>
      </w:r>
      <w:r>
        <w:rPr>
          <w:sz w:val="32"/>
        </w:rPr>
        <w:t>if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needed</w:t>
      </w:r>
    </w:p>
    <w:p w14:paraId="010E4C5F">
      <w:pPr>
        <w:pStyle w:val="7"/>
        <w:numPr>
          <w:ilvl w:val="1"/>
          <w:numId w:val="7"/>
        </w:numPr>
        <w:tabs>
          <w:tab w:val="left" w:pos="720"/>
        </w:tabs>
        <w:spacing w:before="193" w:after="0" w:line="240" w:lineRule="auto"/>
        <w:ind w:left="720" w:right="0" w:hanging="360"/>
        <w:jc w:val="left"/>
        <w:rPr>
          <w:sz w:val="32"/>
        </w:rPr>
      </w:pPr>
      <w:r>
        <w:rPr>
          <w:sz w:val="32"/>
        </w:rPr>
        <w:t>The</w:t>
      </w:r>
      <w:r>
        <w:rPr>
          <w:spacing w:val="-10"/>
          <w:sz w:val="32"/>
        </w:rPr>
        <w:t xml:space="preserve"> </w:t>
      </w:r>
      <w:r>
        <w:rPr>
          <w:sz w:val="32"/>
        </w:rPr>
        <w:t>result</w:t>
      </w:r>
      <w:r>
        <w:rPr>
          <w:spacing w:val="-8"/>
          <w:sz w:val="32"/>
        </w:rPr>
        <w:t xml:space="preserve"> </w:t>
      </w:r>
      <w:r>
        <w:rPr>
          <w:sz w:val="32"/>
        </w:rPr>
        <w:t>is</w:t>
      </w:r>
      <w:r>
        <w:rPr>
          <w:spacing w:val="-10"/>
          <w:sz w:val="32"/>
        </w:rPr>
        <w:t xml:space="preserve"> </w:t>
      </w:r>
      <w:r>
        <w:rPr>
          <w:sz w:val="32"/>
        </w:rPr>
        <w:t>stored</w:t>
      </w:r>
      <w:r>
        <w:rPr>
          <w:spacing w:val="-9"/>
          <w:sz w:val="32"/>
        </w:rPr>
        <w:t xml:space="preserve"> </w:t>
      </w:r>
      <w:r>
        <w:rPr>
          <w:sz w:val="32"/>
        </w:rPr>
        <w:t>in</w:t>
      </w:r>
      <w:r>
        <w:rPr>
          <w:spacing w:val="-10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Accumulator</w:t>
      </w:r>
      <w:r>
        <w:rPr>
          <w:spacing w:val="-10"/>
          <w:sz w:val="32"/>
        </w:rPr>
        <w:t xml:space="preserve"> </w:t>
      </w:r>
      <w:r>
        <w:rPr>
          <w:sz w:val="32"/>
        </w:rPr>
        <w:t>(AC)</w:t>
      </w:r>
      <w:r>
        <w:rPr>
          <w:spacing w:val="-7"/>
          <w:sz w:val="32"/>
        </w:rPr>
        <w:t xml:space="preserve"> </w:t>
      </w:r>
      <w:r>
        <w:rPr>
          <w:sz w:val="32"/>
        </w:rPr>
        <w:t>or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memory</w:t>
      </w:r>
    </w:p>
    <w:p w14:paraId="6849C6FE">
      <w:pPr>
        <w:pStyle w:val="5"/>
        <w:spacing w:before="380"/>
        <w:ind w:left="0" w:firstLine="0"/>
      </w:pPr>
    </w:p>
    <w:p w14:paraId="63A86959">
      <w:pPr>
        <w:pStyle w:val="2"/>
        <w:ind w:right="6563" w:firstLine="0"/>
        <w:jc w:val="center"/>
      </w:pPr>
      <w:r>
        <w:t>Cycle</w:t>
      </w:r>
      <w:r>
        <w:rPr>
          <w:spacing w:val="-15"/>
        </w:rPr>
        <w:t xml:space="preserve"> </w:t>
      </w:r>
      <w:r>
        <w:rPr>
          <w:spacing w:val="-2"/>
        </w:rPr>
        <w:t>Representation</w:t>
      </w:r>
    </w:p>
    <w:p w14:paraId="72584ECA">
      <w:pPr>
        <w:pStyle w:val="5"/>
        <w:spacing w:before="193"/>
        <w:ind w:left="1" w:firstLine="0"/>
        <w:jc w:val="center"/>
      </w:pPr>
      <w:r>
        <w:t>Fetch</w:t>
      </w:r>
      <w:r>
        <w:rPr>
          <w:spacing w:val="8"/>
        </w:rPr>
        <w:t xml:space="preserve"> </w:t>
      </w:r>
      <w:r>
        <w:rPr>
          <w:rFonts w:ascii="Cambria Math" w:hAnsi="Cambria Math"/>
        </w:rPr>
        <w:t>→</w:t>
      </w:r>
      <w:r>
        <w:rPr>
          <w:rFonts w:ascii="Cambria Math" w:hAnsi="Cambria Math"/>
          <w:spacing w:val="9"/>
        </w:rPr>
        <w:t xml:space="preserve"> </w:t>
      </w:r>
      <w:r>
        <w:t>Decode</w:t>
      </w:r>
      <w:r>
        <w:rPr>
          <w:spacing w:val="11"/>
        </w:rPr>
        <w:t xml:space="preserve"> </w:t>
      </w:r>
      <w:r>
        <w:rPr>
          <w:rFonts w:ascii="Cambria Math" w:hAnsi="Cambria Math"/>
        </w:rPr>
        <w:t>→</w:t>
      </w:r>
      <w:r>
        <w:rPr>
          <w:rFonts w:ascii="Cambria Math" w:hAnsi="Cambria Math"/>
          <w:spacing w:val="7"/>
        </w:rPr>
        <w:t xml:space="preserve"> </w:t>
      </w:r>
      <w:r>
        <w:rPr>
          <w:spacing w:val="-2"/>
        </w:rPr>
        <w:t>Execute</w:t>
      </w:r>
    </w:p>
    <w:p w14:paraId="3DD62254">
      <w:pPr>
        <w:pStyle w:val="5"/>
        <w:spacing w:before="364"/>
        <w:ind w:left="0" w:firstLine="0"/>
      </w:pPr>
    </w:p>
    <w:p w14:paraId="6E4B3439">
      <w:pPr>
        <w:pStyle w:val="2"/>
        <w:ind w:firstLine="0"/>
      </w:pPr>
      <w:r>
        <w:t>Role</w:t>
      </w:r>
      <w:r>
        <w:rPr>
          <w:spacing w:val="-14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Important</w:t>
      </w:r>
      <w:r>
        <w:rPr>
          <w:spacing w:val="-11"/>
        </w:rPr>
        <w:t xml:space="preserve"> </w:t>
      </w:r>
      <w:r>
        <w:rPr>
          <w:spacing w:val="-2"/>
        </w:rPr>
        <w:t>Registers</w:t>
      </w:r>
    </w:p>
    <w:p w14:paraId="56AE056D">
      <w:pPr>
        <w:pStyle w:val="7"/>
        <w:numPr>
          <w:ilvl w:val="0"/>
          <w:numId w:val="8"/>
        </w:numPr>
        <w:tabs>
          <w:tab w:val="left" w:pos="318"/>
        </w:tabs>
        <w:spacing w:before="193" w:after="0" w:line="240" w:lineRule="auto"/>
        <w:ind w:left="318" w:right="0" w:hanging="318"/>
        <w:jc w:val="left"/>
        <w:rPr>
          <w:b/>
          <w:sz w:val="32"/>
        </w:rPr>
      </w:pPr>
      <w:r>
        <w:rPr>
          <w:b/>
          <w:spacing w:val="-2"/>
          <w:sz w:val="32"/>
        </w:rPr>
        <w:t>Program</w:t>
      </w:r>
      <w:r>
        <w:rPr>
          <w:b/>
          <w:spacing w:val="-8"/>
          <w:sz w:val="32"/>
        </w:rPr>
        <w:t xml:space="preserve"> </w:t>
      </w:r>
      <w:r>
        <w:rPr>
          <w:b/>
          <w:spacing w:val="-2"/>
          <w:sz w:val="32"/>
        </w:rPr>
        <w:t>Counter</w:t>
      </w:r>
      <w:r>
        <w:rPr>
          <w:b/>
          <w:spacing w:val="-7"/>
          <w:sz w:val="32"/>
        </w:rPr>
        <w:t xml:space="preserve"> </w:t>
      </w:r>
      <w:r>
        <w:rPr>
          <w:b/>
          <w:spacing w:val="-4"/>
          <w:sz w:val="32"/>
        </w:rPr>
        <w:t>(PC)</w:t>
      </w:r>
    </w:p>
    <w:p w14:paraId="573C2453">
      <w:pPr>
        <w:pStyle w:val="7"/>
        <w:numPr>
          <w:ilvl w:val="1"/>
          <w:numId w:val="8"/>
        </w:numPr>
        <w:tabs>
          <w:tab w:val="left" w:pos="720"/>
        </w:tabs>
        <w:spacing w:before="190" w:after="0" w:line="240" w:lineRule="auto"/>
        <w:ind w:left="720" w:right="0" w:hanging="360"/>
        <w:jc w:val="left"/>
        <w:rPr>
          <w:sz w:val="32"/>
        </w:rPr>
      </w:pPr>
      <w:r>
        <w:rPr>
          <w:sz w:val="32"/>
        </w:rPr>
        <w:t>Holds</w:t>
      </w:r>
      <w:r>
        <w:rPr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9"/>
          <w:sz w:val="32"/>
        </w:rPr>
        <w:t xml:space="preserve"> </w:t>
      </w:r>
      <w:r>
        <w:rPr>
          <w:sz w:val="32"/>
        </w:rPr>
        <w:t>address</w:t>
      </w:r>
      <w:r>
        <w:rPr>
          <w:spacing w:val="-7"/>
          <w:sz w:val="32"/>
        </w:rPr>
        <w:t xml:space="preserve"> </w:t>
      </w:r>
      <w:r>
        <w:rPr>
          <w:sz w:val="32"/>
        </w:rPr>
        <w:t>of</w:t>
      </w:r>
      <w:r>
        <w:rPr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next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instruction</w:t>
      </w:r>
    </w:p>
    <w:p w14:paraId="557C92EB">
      <w:pPr>
        <w:pStyle w:val="7"/>
        <w:numPr>
          <w:ilvl w:val="1"/>
          <w:numId w:val="8"/>
        </w:numPr>
        <w:tabs>
          <w:tab w:val="left" w:pos="720"/>
        </w:tabs>
        <w:spacing w:before="190" w:after="0" w:line="240" w:lineRule="auto"/>
        <w:ind w:left="720" w:right="0" w:hanging="360"/>
        <w:jc w:val="left"/>
        <w:rPr>
          <w:sz w:val="32"/>
        </w:rPr>
      </w:pPr>
      <w:r>
        <w:rPr>
          <w:spacing w:val="-2"/>
          <w:sz w:val="32"/>
        </w:rPr>
        <w:t>Automatically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increases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after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each fetch</w:t>
      </w:r>
    </w:p>
    <w:p w14:paraId="0E1D29A9">
      <w:pPr>
        <w:pStyle w:val="7"/>
        <w:numPr>
          <w:ilvl w:val="1"/>
          <w:numId w:val="8"/>
        </w:numPr>
        <w:tabs>
          <w:tab w:val="left" w:pos="720"/>
        </w:tabs>
        <w:spacing w:before="190" w:after="0" w:line="240" w:lineRule="auto"/>
        <w:ind w:left="720" w:right="0" w:hanging="360"/>
        <w:jc w:val="left"/>
        <w:rPr>
          <w:sz w:val="32"/>
        </w:rPr>
      </w:pPr>
      <w:r>
        <w:rPr>
          <w:sz w:val="32"/>
        </w:rPr>
        <w:t>Ensures</w:t>
      </w:r>
      <w:r>
        <w:rPr>
          <w:spacing w:val="-18"/>
          <w:sz w:val="32"/>
        </w:rPr>
        <w:t xml:space="preserve"> </w:t>
      </w:r>
      <w:r>
        <w:rPr>
          <w:sz w:val="32"/>
        </w:rPr>
        <w:t>instructions</w:t>
      </w:r>
      <w:r>
        <w:rPr>
          <w:spacing w:val="-18"/>
          <w:sz w:val="32"/>
        </w:rPr>
        <w:t xml:space="preserve"> </w:t>
      </w:r>
      <w:r>
        <w:rPr>
          <w:sz w:val="32"/>
        </w:rPr>
        <w:t>are</w:t>
      </w:r>
      <w:r>
        <w:rPr>
          <w:spacing w:val="-18"/>
          <w:sz w:val="32"/>
        </w:rPr>
        <w:t xml:space="preserve"> </w:t>
      </w:r>
      <w:r>
        <w:rPr>
          <w:sz w:val="32"/>
        </w:rPr>
        <w:t>executed</w:t>
      </w:r>
      <w:r>
        <w:rPr>
          <w:spacing w:val="-16"/>
          <w:sz w:val="32"/>
        </w:rPr>
        <w:t xml:space="preserve"> </w:t>
      </w:r>
      <w:r>
        <w:rPr>
          <w:sz w:val="32"/>
        </w:rPr>
        <w:t>in</w:t>
      </w:r>
      <w:r>
        <w:rPr>
          <w:spacing w:val="-18"/>
          <w:sz w:val="32"/>
        </w:rPr>
        <w:t xml:space="preserve"> </w:t>
      </w:r>
      <w:r>
        <w:rPr>
          <w:spacing w:val="-2"/>
          <w:sz w:val="32"/>
        </w:rPr>
        <w:t>sequence</w:t>
      </w:r>
    </w:p>
    <w:p w14:paraId="3AA9BB41">
      <w:pPr>
        <w:pStyle w:val="5"/>
        <w:spacing w:before="193"/>
        <w:ind w:left="0" w:firstLine="0"/>
      </w:pPr>
      <w:r>
        <w:t>Example:</w:t>
      </w:r>
      <w:r>
        <w:rPr>
          <w:spacing w:val="-12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PC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100,</w:t>
      </w:r>
      <w:r>
        <w:rPr>
          <w:spacing w:val="-9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CPU</w:t>
      </w:r>
      <w:r>
        <w:rPr>
          <w:spacing w:val="-9"/>
        </w:rPr>
        <w:t xml:space="preserve"> </w:t>
      </w:r>
      <w:r>
        <w:t>fetches</w:t>
      </w:r>
      <w:r>
        <w:rPr>
          <w:spacing w:val="-12"/>
        </w:rPr>
        <w:t xml:space="preserve"> </w:t>
      </w:r>
      <w:r>
        <w:t>instruction</w:t>
      </w:r>
      <w:r>
        <w:rPr>
          <w:spacing w:val="-9"/>
        </w:rPr>
        <w:t xml:space="preserve"> </w:t>
      </w:r>
      <w:r>
        <w:t>at</w:t>
      </w:r>
      <w:r>
        <w:rPr>
          <w:spacing w:val="-11"/>
        </w:rPr>
        <w:t xml:space="preserve"> </w:t>
      </w:r>
      <w:r>
        <w:t>address</w:t>
      </w:r>
      <w:r>
        <w:rPr>
          <w:spacing w:val="-11"/>
        </w:rPr>
        <w:t xml:space="preserve"> </w:t>
      </w:r>
      <w:r>
        <w:rPr>
          <w:spacing w:val="-5"/>
        </w:rPr>
        <w:t>100</w:t>
      </w:r>
    </w:p>
    <w:p w14:paraId="5027B9D3">
      <w:pPr>
        <w:pStyle w:val="5"/>
        <w:spacing w:before="380"/>
        <w:ind w:left="0" w:firstLine="0"/>
      </w:pPr>
    </w:p>
    <w:p w14:paraId="33F8F4BE">
      <w:pPr>
        <w:pStyle w:val="2"/>
        <w:numPr>
          <w:ilvl w:val="0"/>
          <w:numId w:val="8"/>
        </w:numPr>
        <w:tabs>
          <w:tab w:val="left" w:pos="318"/>
        </w:tabs>
        <w:spacing w:before="0" w:after="0" w:line="240" w:lineRule="auto"/>
        <w:ind w:left="318" w:right="0" w:hanging="318"/>
        <w:jc w:val="left"/>
      </w:pPr>
      <w:r>
        <w:rPr>
          <w:spacing w:val="-2"/>
        </w:rPr>
        <w:t>Instruction</w:t>
      </w:r>
      <w:r>
        <w:rPr>
          <w:spacing w:val="-3"/>
        </w:rPr>
        <w:t xml:space="preserve"> </w:t>
      </w:r>
      <w:r>
        <w:rPr>
          <w:spacing w:val="-2"/>
        </w:rPr>
        <w:t>Register</w:t>
      </w:r>
      <w:r>
        <w:rPr>
          <w:spacing w:val="-1"/>
        </w:rPr>
        <w:t xml:space="preserve"> </w:t>
      </w:r>
      <w:r>
        <w:rPr>
          <w:spacing w:val="-4"/>
        </w:rPr>
        <w:t>(IR)</w:t>
      </w:r>
    </w:p>
    <w:p w14:paraId="0E8CB1FC">
      <w:pPr>
        <w:pStyle w:val="7"/>
        <w:numPr>
          <w:ilvl w:val="1"/>
          <w:numId w:val="8"/>
        </w:numPr>
        <w:tabs>
          <w:tab w:val="left" w:pos="720"/>
        </w:tabs>
        <w:spacing w:before="193" w:after="0" w:line="240" w:lineRule="auto"/>
        <w:ind w:left="720" w:right="0" w:hanging="360"/>
        <w:jc w:val="left"/>
        <w:rPr>
          <w:sz w:val="32"/>
        </w:rPr>
      </w:pPr>
      <w:r>
        <w:rPr>
          <w:sz w:val="32"/>
        </w:rPr>
        <w:t>Stores</w:t>
      </w:r>
      <w:r>
        <w:rPr>
          <w:spacing w:val="-16"/>
          <w:sz w:val="32"/>
        </w:rPr>
        <w:t xml:space="preserve"> </w:t>
      </w:r>
      <w:r>
        <w:rPr>
          <w:sz w:val="32"/>
        </w:rPr>
        <w:t>the</w:t>
      </w:r>
      <w:r>
        <w:rPr>
          <w:spacing w:val="-14"/>
          <w:sz w:val="32"/>
        </w:rPr>
        <w:t xml:space="preserve"> </w:t>
      </w:r>
      <w:r>
        <w:rPr>
          <w:sz w:val="32"/>
        </w:rPr>
        <w:t>current</w:t>
      </w:r>
      <w:r>
        <w:rPr>
          <w:spacing w:val="-15"/>
          <w:sz w:val="32"/>
        </w:rPr>
        <w:t xml:space="preserve"> </w:t>
      </w:r>
      <w:r>
        <w:rPr>
          <w:sz w:val="32"/>
        </w:rPr>
        <w:t>instruction</w:t>
      </w:r>
      <w:r>
        <w:rPr>
          <w:spacing w:val="-13"/>
          <w:sz w:val="32"/>
        </w:rPr>
        <w:t xml:space="preserve"> </w:t>
      </w:r>
      <w:r>
        <w:rPr>
          <w:sz w:val="32"/>
        </w:rPr>
        <w:t>being</w:t>
      </w:r>
      <w:r>
        <w:rPr>
          <w:spacing w:val="-16"/>
          <w:sz w:val="32"/>
        </w:rPr>
        <w:t xml:space="preserve"> </w:t>
      </w:r>
      <w:r>
        <w:rPr>
          <w:spacing w:val="-2"/>
          <w:sz w:val="32"/>
        </w:rPr>
        <w:t>executed</w:t>
      </w:r>
    </w:p>
    <w:p w14:paraId="47AB8981">
      <w:pPr>
        <w:pStyle w:val="7"/>
        <w:numPr>
          <w:ilvl w:val="1"/>
          <w:numId w:val="8"/>
        </w:numPr>
        <w:tabs>
          <w:tab w:val="left" w:pos="720"/>
        </w:tabs>
        <w:spacing w:before="190" w:after="0" w:line="357" w:lineRule="auto"/>
        <w:ind w:left="72" w:right="1678" w:firstLine="288"/>
        <w:jc w:val="left"/>
        <w:rPr>
          <w:sz w:val="32"/>
        </w:rPr>
      </w:pPr>
      <w:r>
        <w:rPr>
          <w:sz w:val="32"/>
        </w:rPr>
        <w:t>Sends</w:t>
      </w:r>
      <w:r>
        <w:rPr>
          <w:spacing w:val="-10"/>
          <w:sz w:val="32"/>
        </w:rPr>
        <w:t xml:space="preserve"> </w:t>
      </w:r>
      <w:r>
        <w:rPr>
          <w:sz w:val="32"/>
        </w:rPr>
        <w:t>the</w:t>
      </w:r>
      <w:r>
        <w:rPr>
          <w:spacing w:val="-10"/>
          <w:sz w:val="32"/>
        </w:rPr>
        <w:t xml:space="preserve"> </w:t>
      </w:r>
      <w:r>
        <w:rPr>
          <w:sz w:val="32"/>
        </w:rPr>
        <w:t>instruction</w:t>
      </w:r>
      <w:r>
        <w:rPr>
          <w:spacing w:val="-10"/>
          <w:sz w:val="32"/>
        </w:rPr>
        <w:t xml:space="preserve"> </w:t>
      </w:r>
      <w:r>
        <w:rPr>
          <w:sz w:val="32"/>
        </w:rPr>
        <w:t>to</w:t>
      </w:r>
      <w:r>
        <w:rPr>
          <w:spacing w:val="-10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Control</w:t>
      </w:r>
      <w:r>
        <w:rPr>
          <w:spacing w:val="-7"/>
          <w:sz w:val="32"/>
        </w:rPr>
        <w:t xml:space="preserve"> </w:t>
      </w:r>
      <w:r>
        <w:rPr>
          <w:sz w:val="32"/>
        </w:rPr>
        <w:t>Unit</w:t>
      </w:r>
      <w:r>
        <w:rPr>
          <w:spacing w:val="-8"/>
          <w:sz w:val="32"/>
        </w:rPr>
        <w:t xml:space="preserve"> </w:t>
      </w:r>
      <w:r>
        <w:rPr>
          <w:sz w:val="32"/>
        </w:rPr>
        <w:t>for</w:t>
      </w:r>
      <w:r>
        <w:rPr>
          <w:spacing w:val="-11"/>
          <w:sz w:val="32"/>
        </w:rPr>
        <w:t xml:space="preserve"> </w:t>
      </w:r>
      <w:r>
        <w:rPr>
          <w:sz w:val="32"/>
        </w:rPr>
        <w:t>decoding Acts like a “temporary holder” of the instruction</w:t>
      </w:r>
    </w:p>
    <w:p w14:paraId="630A3EEF">
      <w:pPr>
        <w:pStyle w:val="5"/>
        <w:spacing w:before="191"/>
        <w:ind w:left="0" w:firstLine="0"/>
      </w:pPr>
    </w:p>
    <w:p w14:paraId="2106DD49">
      <w:pPr>
        <w:pStyle w:val="2"/>
        <w:numPr>
          <w:ilvl w:val="0"/>
          <w:numId w:val="8"/>
        </w:numPr>
        <w:tabs>
          <w:tab w:val="left" w:pos="318"/>
        </w:tabs>
        <w:spacing w:before="0" w:after="0" w:line="240" w:lineRule="auto"/>
        <w:ind w:left="318" w:right="0" w:hanging="318"/>
        <w:jc w:val="left"/>
      </w:pPr>
      <w:r>
        <w:rPr>
          <w:spacing w:val="-2"/>
        </w:rPr>
        <w:t>Accumulator</w:t>
      </w:r>
      <w:r>
        <w:rPr>
          <w:spacing w:val="-4"/>
        </w:rPr>
        <w:t xml:space="preserve"> (AC)</w:t>
      </w:r>
    </w:p>
    <w:p w14:paraId="4CC460C6">
      <w:pPr>
        <w:pStyle w:val="7"/>
        <w:numPr>
          <w:ilvl w:val="1"/>
          <w:numId w:val="8"/>
        </w:numPr>
        <w:tabs>
          <w:tab w:val="left" w:pos="720"/>
        </w:tabs>
        <w:spacing w:before="190" w:after="0" w:line="240" w:lineRule="auto"/>
        <w:ind w:left="720" w:right="0" w:hanging="360"/>
        <w:jc w:val="left"/>
        <w:rPr>
          <w:sz w:val="32"/>
        </w:rPr>
      </w:pPr>
      <w:r>
        <w:rPr>
          <w:sz w:val="32"/>
        </w:rPr>
        <w:t>Stores</w:t>
      </w:r>
      <w:r>
        <w:rPr>
          <w:spacing w:val="-15"/>
          <w:sz w:val="32"/>
        </w:rPr>
        <w:t xml:space="preserve"> </w:t>
      </w:r>
      <w:r>
        <w:rPr>
          <w:sz w:val="32"/>
        </w:rPr>
        <w:t>intermediate</w:t>
      </w:r>
      <w:r>
        <w:rPr>
          <w:spacing w:val="-13"/>
          <w:sz w:val="32"/>
        </w:rPr>
        <w:t xml:space="preserve"> </w:t>
      </w:r>
      <w:r>
        <w:rPr>
          <w:sz w:val="32"/>
        </w:rPr>
        <w:t>and</w:t>
      </w:r>
      <w:r>
        <w:rPr>
          <w:spacing w:val="-13"/>
          <w:sz w:val="32"/>
        </w:rPr>
        <w:t xml:space="preserve"> </w:t>
      </w:r>
      <w:r>
        <w:rPr>
          <w:sz w:val="32"/>
        </w:rPr>
        <w:t>final</w:t>
      </w:r>
      <w:r>
        <w:rPr>
          <w:spacing w:val="-12"/>
          <w:sz w:val="32"/>
        </w:rPr>
        <w:t xml:space="preserve"> </w:t>
      </w:r>
      <w:r>
        <w:rPr>
          <w:sz w:val="32"/>
        </w:rPr>
        <w:t>results</w:t>
      </w:r>
      <w:r>
        <w:rPr>
          <w:spacing w:val="-9"/>
          <w:sz w:val="32"/>
        </w:rPr>
        <w:t xml:space="preserve"> </w:t>
      </w:r>
      <w:r>
        <w:rPr>
          <w:sz w:val="32"/>
        </w:rPr>
        <w:t>of</w:t>
      </w:r>
      <w:r>
        <w:rPr>
          <w:spacing w:val="-14"/>
          <w:sz w:val="32"/>
        </w:rPr>
        <w:t xml:space="preserve"> </w:t>
      </w:r>
      <w:r>
        <w:rPr>
          <w:spacing w:val="-2"/>
          <w:sz w:val="32"/>
        </w:rPr>
        <w:t>operations</w:t>
      </w:r>
    </w:p>
    <w:p w14:paraId="02188F8F">
      <w:pPr>
        <w:pStyle w:val="7"/>
        <w:numPr>
          <w:ilvl w:val="1"/>
          <w:numId w:val="8"/>
        </w:numPr>
        <w:tabs>
          <w:tab w:val="left" w:pos="720"/>
        </w:tabs>
        <w:spacing w:before="193" w:after="0" w:line="240" w:lineRule="auto"/>
        <w:ind w:left="720" w:right="0" w:hanging="360"/>
        <w:jc w:val="left"/>
        <w:rPr>
          <w:sz w:val="32"/>
        </w:rPr>
      </w:pPr>
      <w:r>
        <w:rPr>
          <w:sz w:val="32"/>
        </w:rPr>
        <w:t>Works</w:t>
      </w:r>
      <w:r>
        <w:rPr>
          <w:spacing w:val="-11"/>
          <w:sz w:val="32"/>
        </w:rPr>
        <w:t xml:space="preserve"> </w:t>
      </w:r>
      <w:r>
        <w:rPr>
          <w:sz w:val="32"/>
        </w:rPr>
        <w:t>closely</w:t>
      </w:r>
      <w:r>
        <w:rPr>
          <w:spacing w:val="-10"/>
          <w:sz w:val="32"/>
        </w:rPr>
        <w:t xml:space="preserve"> </w:t>
      </w:r>
      <w:r>
        <w:rPr>
          <w:sz w:val="32"/>
        </w:rPr>
        <w:t>with</w:t>
      </w:r>
      <w:r>
        <w:rPr>
          <w:spacing w:val="-13"/>
          <w:sz w:val="32"/>
        </w:rPr>
        <w:t xml:space="preserve"> </w:t>
      </w:r>
      <w:r>
        <w:rPr>
          <w:sz w:val="32"/>
        </w:rPr>
        <w:t>the</w:t>
      </w:r>
      <w:r>
        <w:rPr>
          <w:spacing w:val="-12"/>
          <w:sz w:val="32"/>
        </w:rPr>
        <w:t xml:space="preserve"> </w:t>
      </w:r>
      <w:r>
        <w:rPr>
          <w:spacing w:val="-5"/>
          <w:sz w:val="32"/>
        </w:rPr>
        <w:t>ALU</w:t>
      </w:r>
    </w:p>
    <w:p w14:paraId="4608F3FC">
      <w:pPr>
        <w:pStyle w:val="7"/>
        <w:spacing w:after="0" w:line="240" w:lineRule="auto"/>
        <w:jc w:val="left"/>
        <w:rPr>
          <w:sz w:val="32"/>
        </w:rPr>
        <w:sectPr>
          <w:pgSz w:w="12240" w:h="15840"/>
          <w:pgMar w:top="1420" w:right="1440" w:bottom="280" w:left="1440" w:header="720" w:footer="720" w:gutter="0"/>
          <w:cols w:space="720" w:num="1"/>
        </w:sectPr>
      </w:pPr>
    </w:p>
    <w:p w14:paraId="37481320">
      <w:pPr>
        <w:pStyle w:val="5"/>
        <w:spacing w:before="20"/>
        <w:ind w:left="72" w:firstLine="0"/>
      </w:pPr>
      <w:r>
        <w:rPr>
          <w:spacing w:val="-2"/>
        </w:rPr>
        <w:t>Example:</w:t>
      </w:r>
    </w:p>
    <w:p w14:paraId="3DA23E5B">
      <w:pPr>
        <w:pStyle w:val="5"/>
        <w:spacing w:before="32"/>
        <w:ind w:left="0" w:firstLine="0"/>
      </w:pPr>
      <w:r>
        <w:t>If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add</w:t>
      </w:r>
      <w:r>
        <w:rPr>
          <w:spacing w:val="-7"/>
        </w:rPr>
        <w:t xml:space="preserve"> </w:t>
      </w:r>
      <w:r>
        <w:t>5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result</w:t>
      </w:r>
      <w:r>
        <w:rPr>
          <w:spacing w:val="-5"/>
        </w:rPr>
        <w:t xml:space="preserve"> </w:t>
      </w:r>
      <w:r>
        <w:t>(8)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stored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5"/>
        </w:rPr>
        <w:t>AC</w:t>
      </w:r>
    </w:p>
    <w:p w14:paraId="4426FB47">
      <w:pPr>
        <w:pStyle w:val="5"/>
        <w:spacing w:before="380"/>
        <w:ind w:left="0" w:firstLine="0"/>
      </w:pPr>
    </w:p>
    <w:p w14:paraId="6B01E5BE">
      <w:pPr>
        <w:pStyle w:val="2"/>
        <w:ind w:firstLine="0"/>
      </w:pPr>
      <w:r>
        <w:t>Simple</w:t>
      </w:r>
      <w:r>
        <w:rPr>
          <w:spacing w:val="-11"/>
        </w:rPr>
        <w:t xml:space="preserve"> </w:t>
      </w:r>
      <w:r>
        <w:t>Flow</w:t>
      </w:r>
      <w:r>
        <w:rPr>
          <w:spacing w:val="-11"/>
        </w:rPr>
        <w:t xml:space="preserve"> </w:t>
      </w:r>
      <w:r>
        <w:rPr>
          <w:spacing w:val="-2"/>
        </w:rPr>
        <w:t>Summary</w:t>
      </w:r>
    </w:p>
    <w:p w14:paraId="33C721DE">
      <w:pPr>
        <w:pStyle w:val="7"/>
        <w:numPr>
          <w:ilvl w:val="0"/>
          <w:numId w:val="9"/>
        </w:numPr>
        <w:tabs>
          <w:tab w:val="left" w:pos="719"/>
        </w:tabs>
        <w:spacing w:before="193" w:after="0" w:line="240" w:lineRule="auto"/>
        <w:ind w:left="719" w:right="0" w:hanging="359"/>
        <w:jc w:val="left"/>
        <w:rPr>
          <w:sz w:val="32"/>
        </w:rPr>
      </w:pPr>
      <w:r>
        <w:rPr>
          <w:sz w:val="32"/>
        </w:rPr>
        <w:t>PC</w:t>
      </w:r>
      <w:r>
        <w:rPr>
          <w:spacing w:val="-7"/>
          <w:sz w:val="32"/>
        </w:rPr>
        <w:t xml:space="preserve"> </w:t>
      </w:r>
      <w:r>
        <w:rPr>
          <w:sz w:val="32"/>
        </w:rPr>
        <w:t>→</w:t>
      </w:r>
      <w:r>
        <w:rPr>
          <w:spacing w:val="-7"/>
          <w:sz w:val="32"/>
        </w:rPr>
        <w:t xml:space="preserve"> </w:t>
      </w:r>
      <w:r>
        <w:rPr>
          <w:sz w:val="32"/>
        </w:rPr>
        <w:t>gives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address</w:t>
      </w:r>
    </w:p>
    <w:p w14:paraId="02948D91">
      <w:pPr>
        <w:pStyle w:val="7"/>
        <w:numPr>
          <w:ilvl w:val="0"/>
          <w:numId w:val="9"/>
        </w:numPr>
        <w:tabs>
          <w:tab w:val="left" w:pos="719"/>
        </w:tabs>
        <w:spacing w:before="190" w:after="0" w:line="240" w:lineRule="auto"/>
        <w:ind w:left="719" w:right="0" w:hanging="359"/>
        <w:jc w:val="left"/>
        <w:rPr>
          <w:sz w:val="32"/>
        </w:rPr>
      </w:pPr>
      <w:r>
        <w:rPr>
          <w:sz w:val="32"/>
        </w:rPr>
        <w:t>Instruction</w:t>
      </w:r>
      <w:r>
        <w:rPr>
          <w:spacing w:val="-15"/>
          <w:sz w:val="32"/>
        </w:rPr>
        <w:t xml:space="preserve"> </w:t>
      </w:r>
      <w:r>
        <w:rPr>
          <w:sz w:val="32"/>
        </w:rPr>
        <w:t>fetched</w:t>
      </w:r>
      <w:r>
        <w:rPr>
          <w:spacing w:val="-15"/>
          <w:sz w:val="32"/>
        </w:rPr>
        <w:t xml:space="preserve"> </w:t>
      </w:r>
      <w:r>
        <w:rPr>
          <w:sz w:val="32"/>
        </w:rPr>
        <w:t>→</w:t>
      </w:r>
      <w:r>
        <w:rPr>
          <w:spacing w:val="-15"/>
          <w:sz w:val="32"/>
        </w:rPr>
        <w:t xml:space="preserve"> </w:t>
      </w:r>
      <w:r>
        <w:rPr>
          <w:sz w:val="32"/>
        </w:rPr>
        <w:t>stored</w:t>
      </w:r>
      <w:r>
        <w:rPr>
          <w:spacing w:val="-15"/>
          <w:sz w:val="32"/>
        </w:rPr>
        <w:t xml:space="preserve"> </w:t>
      </w:r>
      <w:r>
        <w:rPr>
          <w:sz w:val="32"/>
        </w:rPr>
        <w:t>in</w:t>
      </w:r>
      <w:r>
        <w:rPr>
          <w:spacing w:val="-15"/>
          <w:sz w:val="32"/>
        </w:rPr>
        <w:t xml:space="preserve"> </w:t>
      </w:r>
      <w:r>
        <w:rPr>
          <w:spacing w:val="-5"/>
          <w:sz w:val="32"/>
        </w:rPr>
        <w:t>IR</w:t>
      </w:r>
    </w:p>
    <w:p w14:paraId="6B4C2763">
      <w:pPr>
        <w:pStyle w:val="7"/>
        <w:numPr>
          <w:ilvl w:val="0"/>
          <w:numId w:val="9"/>
        </w:numPr>
        <w:tabs>
          <w:tab w:val="left" w:pos="719"/>
        </w:tabs>
        <w:spacing w:before="191" w:after="0" w:line="240" w:lineRule="auto"/>
        <w:ind w:left="719" w:right="0" w:hanging="359"/>
        <w:jc w:val="left"/>
        <w:rPr>
          <w:sz w:val="32"/>
        </w:rPr>
      </w:pPr>
      <w:r>
        <w:rPr>
          <w:spacing w:val="-2"/>
          <w:sz w:val="32"/>
        </w:rPr>
        <w:t>Instruction</w:t>
      </w:r>
      <w:r>
        <w:rPr>
          <w:spacing w:val="-3"/>
          <w:sz w:val="32"/>
        </w:rPr>
        <w:t xml:space="preserve"> </w:t>
      </w:r>
      <w:r>
        <w:rPr>
          <w:spacing w:val="-2"/>
          <w:sz w:val="32"/>
        </w:rPr>
        <w:t>decoded</w:t>
      </w:r>
    </w:p>
    <w:p w14:paraId="036AFB8F">
      <w:pPr>
        <w:pStyle w:val="7"/>
        <w:numPr>
          <w:ilvl w:val="0"/>
          <w:numId w:val="9"/>
        </w:numPr>
        <w:tabs>
          <w:tab w:val="left" w:pos="719"/>
        </w:tabs>
        <w:spacing w:before="192" w:after="0" w:line="240" w:lineRule="auto"/>
        <w:ind w:left="719" w:right="0" w:hanging="359"/>
        <w:jc w:val="left"/>
        <w:rPr>
          <w:sz w:val="32"/>
        </w:rPr>
      </w:pPr>
      <w:r>
        <w:rPr>
          <w:spacing w:val="-2"/>
          <w:sz w:val="32"/>
        </w:rPr>
        <w:t>Execution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performed</w:t>
      </w:r>
    </w:p>
    <w:p w14:paraId="744E6C15">
      <w:pPr>
        <w:pStyle w:val="7"/>
        <w:numPr>
          <w:ilvl w:val="0"/>
          <w:numId w:val="9"/>
        </w:numPr>
        <w:tabs>
          <w:tab w:val="left" w:pos="719"/>
        </w:tabs>
        <w:spacing w:before="191" w:after="0" w:line="240" w:lineRule="auto"/>
        <w:ind w:left="719" w:right="0" w:hanging="359"/>
        <w:jc w:val="left"/>
        <w:rPr>
          <w:sz w:val="32"/>
        </w:rPr>
      </w:pPr>
      <w:r>
        <w:rPr>
          <w:sz w:val="32"/>
        </w:rPr>
        <w:t>Result</w:t>
      </w:r>
      <w:r>
        <w:rPr>
          <w:spacing w:val="-12"/>
          <w:sz w:val="32"/>
        </w:rPr>
        <w:t xml:space="preserve"> </w:t>
      </w:r>
      <w:r>
        <w:rPr>
          <w:sz w:val="32"/>
        </w:rPr>
        <w:t>stored</w:t>
      </w:r>
      <w:r>
        <w:rPr>
          <w:spacing w:val="-14"/>
          <w:sz w:val="32"/>
        </w:rPr>
        <w:t xml:space="preserve"> </w:t>
      </w:r>
      <w:r>
        <w:rPr>
          <w:sz w:val="32"/>
        </w:rPr>
        <w:t>in</w:t>
      </w:r>
      <w:r>
        <w:rPr>
          <w:spacing w:val="-12"/>
          <w:sz w:val="32"/>
        </w:rPr>
        <w:t xml:space="preserve"> </w:t>
      </w:r>
      <w:r>
        <w:rPr>
          <w:spacing w:val="-5"/>
          <w:sz w:val="32"/>
        </w:rPr>
        <w:t>AC</w:t>
      </w:r>
    </w:p>
    <w:p w14:paraId="408E78B8">
      <w:pPr>
        <w:pStyle w:val="5"/>
        <w:spacing w:before="380"/>
        <w:ind w:left="0" w:firstLine="0"/>
      </w:pPr>
    </w:p>
    <w:p w14:paraId="25333C11">
      <w:pPr>
        <w:pStyle w:val="5"/>
        <w:spacing w:before="0"/>
        <w:ind w:left="0" w:firstLine="0"/>
      </w:pPr>
      <w:r>
        <w:rPr>
          <w:spacing w:val="-5"/>
        </w:rPr>
        <w:t>Q5</w:t>
      </w:r>
    </w:p>
    <w:p w14:paraId="3663807B">
      <w:pPr>
        <w:pStyle w:val="2"/>
        <w:spacing w:before="193" w:line="357" w:lineRule="auto"/>
        <w:ind w:right="6754" w:firstLine="0"/>
      </w:pPr>
      <w:r>
        <w:t>Assembly</w:t>
      </w:r>
      <w:r>
        <w:rPr>
          <w:spacing w:val="-19"/>
        </w:rPr>
        <w:t xml:space="preserve"> </w:t>
      </w:r>
      <w:r>
        <w:t xml:space="preserve">Language </w:t>
      </w:r>
      <w:r>
        <w:rPr>
          <w:spacing w:val="-2"/>
        </w:rPr>
        <w:t>Definition</w:t>
      </w:r>
    </w:p>
    <w:p w14:paraId="27E5712A">
      <w:pPr>
        <w:pStyle w:val="5"/>
        <w:spacing w:before="0" w:line="389" w:lineRule="exact"/>
        <w:ind w:left="0" w:firstLine="0"/>
      </w:pPr>
      <w:r>
        <w:t>Assembly</w:t>
      </w:r>
      <w:r>
        <w:rPr>
          <w:spacing w:val="-13"/>
        </w:rPr>
        <w:t xml:space="preserve"> </w:t>
      </w:r>
      <w:r>
        <w:t>Language</w:t>
      </w:r>
      <w:r>
        <w:rPr>
          <w:spacing w:val="-13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low-level</w:t>
      </w:r>
      <w:r>
        <w:rPr>
          <w:spacing w:val="-14"/>
        </w:rPr>
        <w:t xml:space="preserve"> </w:t>
      </w:r>
      <w:r>
        <w:t>programming</w:t>
      </w:r>
      <w:r>
        <w:rPr>
          <w:spacing w:val="-12"/>
        </w:rPr>
        <w:t xml:space="preserve"> </w:t>
      </w:r>
      <w:r>
        <w:t>language</w:t>
      </w:r>
      <w:r>
        <w:rPr>
          <w:spacing w:val="-14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rPr>
          <w:spacing w:val="-4"/>
        </w:rPr>
        <w:t>uses</w:t>
      </w:r>
    </w:p>
    <w:p w14:paraId="41665A19">
      <w:pPr>
        <w:pStyle w:val="5"/>
        <w:spacing w:before="31" w:line="259" w:lineRule="auto"/>
        <w:ind w:left="0" w:right="214" w:firstLine="0"/>
      </w:pPr>
      <w:r>
        <w:t>mnemonic</w:t>
      </w:r>
      <w:r>
        <w:rPr>
          <w:spacing w:val="-8"/>
        </w:rPr>
        <w:t xml:space="preserve"> </w:t>
      </w:r>
      <w:r>
        <w:t>codes</w:t>
      </w:r>
      <w:r>
        <w:rPr>
          <w:spacing w:val="-6"/>
        </w:rPr>
        <w:t xml:space="preserve"> </w:t>
      </w:r>
      <w:r>
        <w:t>(symbols)</w:t>
      </w:r>
      <w:r>
        <w:rPr>
          <w:spacing w:val="-8"/>
        </w:rPr>
        <w:t xml:space="preserve"> </w:t>
      </w:r>
      <w:r>
        <w:t>instead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binary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write</w:t>
      </w:r>
      <w:r>
        <w:rPr>
          <w:spacing w:val="-8"/>
        </w:rPr>
        <w:t xml:space="preserve"> </w:t>
      </w:r>
      <w:r>
        <w:t>instructions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 xml:space="preserve">a </w:t>
      </w:r>
      <w:r>
        <w:rPr>
          <w:spacing w:val="-2"/>
        </w:rPr>
        <w:t>computer.</w:t>
      </w:r>
    </w:p>
    <w:p w14:paraId="436B36D0">
      <w:pPr>
        <w:pStyle w:val="5"/>
        <w:spacing w:before="160"/>
        <w:ind w:left="72" w:firstLine="0"/>
      </w:pPr>
      <w:r>
        <w:t>It</w:t>
      </w:r>
      <w:r>
        <w:rPr>
          <w:spacing w:val="-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closer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machine</w:t>
      </w:r>
      <w:r>
        <w:rPr>
          <w:spacing w:val="-8"/>
        </w:rPr>
        <w:t xml:space="preserve"> </w:t>
      </w:r>
      <w:r>
        <w:t>language</w:t>
      </w:r>
      <w:r>
        <w:rPr>
          <w:spacing w:val="-7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easier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humans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rPr>
          <w:spacing w:val="-2"/>
        </w:rPr>
        <w:t>understand.</w:t>
      </w:r>
    </w:p>
    <w:p w14:paraId="40515358">
      <w:pPr>
        <w:pStyle w:val="5"/>
        <w:spacing w:before="383"/>
        <w:ind w:left="0" w:firstLine="0"/>
      </w:pPr>
    </w:p>
    <w:p w14:paraId="0060D7DE">
      <w:pPr>
        <w:pStyle w:val="2"/>
        <w:ind w:firstLine="0"/>
      </w:pPr>
      <w:r>
        <w:t>Features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Assembly</w:t>
      </w:r>
      <w:r>
        <w:rPr>
          <w:spacing w:val="-14"/>
        </w:rPr>
        <w:t xml:space="preserve"> </w:t>
      </w:r>
      <w:r>
        <w:rPr>
          <w:spacing w:val="-2"/>
        </w:rPr>
        <w:t>Language</w:t>
      </w:r>
    </w:p>
    <w:p w14:paraId="2A997874">
      <w:pPr>
        <w:pStyle w:val="7"/>
        <w:numPr>
          <w:ilvl w:val="0"/>
          <w:numId w:val="10"/>
        </w:numPr>
        <w:tabs>
          <w:tab w:val="left" w:pos="720"/>
        </w:tabs>
        <w:spacing w:before="190" w:after="0" w:line="240" w:lineRule="auto"/>
        <w:ind w:left="720" w:right="0" w:hanging="360"/>
        <w:jc w:val="left"/>
        <w:rPr>
          <w:sz w:val="32"/>
        </w:rPr>
      </w:pPr>
      <w:r>
        <w:rPr>
          <w:sz w:val="32"/>
        </w:rPr>
        <w:t>Uses</w:t>
      </w:r>
      <w:r>
        <w:rPr>
          <w:spacing w:val="-10"/>
          <w:sz w:val="32"/>
        </w:rPr>
        <w:t xml:space="preserve"> </w:t>
      </w:r>
      <w:r>
        <w:rPr>
          <w:sz w:val="32"/>
        </w:rPr>
        <w:t>mnemonics</w:t>
      </w:r>
      <w:r>
        <w:rPr>
          <w:spacing w:val="-8"/>
          <w:sz w:val="32"/>
        </w:rPr>
        <w:t xml:space="preserve"> </w:t>
      </w:r>
      <w:r>
        <w:rPr>
          <w:sz w:val="32"/>
        </w:rPr>
        <w:t>(e.g.,</w:t>
      </w:r>
      <w:r>
        <w:rPr>
          <w:spacing w:val="-9"/>
          <w:sz w:val="32"/>
        </w:rPr>
        <w:t xml:space="preserve"> </w:t>
      </w:r>
      <w:r>
        <w:rPr>
          <w:sz w:val="32"/>
        </w:rPr>
        <w:t>ADD,</w:t>
      </w:r>
      <w:r>
        <w:rPr>
          <w:spacing w:val="-9"/>
          <w:sz w:val="32"/>
        </w:rPr>
        <w:t xml:space="preserve"> </w:t>
      </w:r>
      <w:r>
        <w:rPr>
          <w:sz w:val="32"/>
        </w:rPr>
        <w:t>SUB,</w:t>
      </w:r>
      <w:r>
        <w:rPr>
          <w:spacing w:val="-11"/>
          <w:sz w:val="32"/>
        </w:rPr>
        <w:t xml:space="preserve"> </w:t>
      </w:r>
      <w:r>
        <w:rPr>
          <w:sz w:val="32"/>
        </w:rPr>
        <w:t>MOV)</w:t>
      </w:r>
      <w:r>
        <w:rPr>
          <w:spacing w:val="-11"/>
          <w:sz w:val="32"/>
        </w:rPr>
        <w:t xml:space="preserve"> </w:t>
      </w:r>
      <w:r>
        <w:rPr>
          <w:sz w:val="32"/>
        </w:rPr>
        <w:t>instead</w:t>
      </w:r>
      <w:r>
        <w:rPr>
          <w:spacing w:val="-11"/>
          <w:sz w:val="32"/>
        </w:rPr>
        <w:t xml:space="preserve"> </w:t>
      </w:r>
      <w:r>
        <w:rPr>
          <w:sz w:val="32"/>
        </w:rPr>
        <w:t>of</w:t>
      </w:r>
      <w:r>
        <w:rPr>
          <w:spacing w:val="-9"/>
          <w:sz w:val="32"/>
        </w:rPr>
        <w:t xml:space="preserve"> </w:t>
      </w:r>
      <w:r>
        <w:rPr>
          <w:sz w:val="32"/>
        </w:rPr>
        <w:t>0s</w:t>
      </w:r>
      <w:r>
        <w:rPr>
          <w:spacing w:val="-11"/>
          <w:sz w:val="32"/>
        </w:rPr>
        <w:t xml:space="preserve"> </w:t>
      </w:r>
      <w:r>
        <w:rPr>
          <w:sz w:val="32"/>
        </w:rPr>
        <w:t>and</w:t>
      </w:r>
      <w:r>
        <w:rPr>
          <w:spacing w:val="-10"/>
          <w:sz w:val="32"/>
        </w:rPr>
        <w:t xml:space="preserve"> </w:t>
      </w:r>
      <w:r>
        <w:rPr>
          <w:spacing w:val="-5"/>
          <w:sz w:val="32"/>
        </w:rPr>
        <w:t>1s</w:t>
      </w:r>
    </w:p>
    <w:p w14:paraId="600B7272">
      <w:pPr>
        <w:pStyle w:val="7"/>
        <w:numPr>
          <w:ilvl w:val="0"/>
          <w:numId w:val="10"/>
        </w:numPr>
        <w:tabs>
          <w:tab w:val="left" w:pos="720"/>
        </w:tabs>
        <w:spacing w:before="190" w:after="0" w:line="240" w:lineRule="auto"/>
        <w:ind w:left="720" w:right="0" w:hanging="360"/>
        <w:jc w:val="left"/>
        <w:rPr>
          <w:sz w:val="32"/>
        </w:rPr>
      </w:pPr>
      <w:r>
        <w:rPr>
          <w:sz w:val="32"/>
        </w:rPr>
        <w:t>Machine</w:t>
      </w:r>
      <w:r>
        <w:rPr>
          <w:spacing w:val="-17"/>
          <w:sz w:val="32"/>
        </w:rPr>
        <w:t xml:space="preserve"> </w:t>
      </w:r>
      <w:r>
        <w:rPr>
          <w:sz w:val="32"/>
        </w:rPr>
        <w:t>dependent</w:t>
      </w:r>
      <w:r>
        <w:rPr>
          <w:spacing w:val="-15"/>
          <w:sz w:val="32"/>
        </w:rPr>
        <w:t xml:space="preserve"> </w:t>
      </w:r>
      <w:r>
        <w:rPr>
          <w:sz w:val="32"/>
        </w:rPr>
        <w:t>(different</w:t>
      </w:r>
      <w:r>
        <w:rPr>
          <w:spacing w:val="-16"/>
          <w:sz w:val="32"/>
        </w:rPr>
        <w:t xml:space="preserve"> </w:t>
      </w:r>
      <w:r>
        <w:rPr>
          <w:sz w:val="32"/>
        </w:rPr>
        <w:t>for</w:t>
      </w:r>
      <w:r>
        <w:rPr>
          <w:spacing w:val="-18"/>
          <w:sz w:val="32"/>
        </w:rPr>
        <w:t xml:space="preserve"> </w:t>
      </w:r>
      <w:r>
        <w:rPr>
          <w:sz w:val="32"/>
        </w:rPr>
        <w:t>each</w:t>
      </w:r>
      <w:r>
        <w:rPr>
          <w:spacing w:val="-17"/>
          <w:sz w:val="32"/>
        </w:rPr>
        <w:t xml:space="preserve"> </w:t>
      </w:r>
      <w:r>
        <w:rPr>
          <w:spacing w:val="-2"/>
          <w:sz w:val="32"/>
        </w:rPr>
        <w:t>processor)</w:t>
      </w:r>
    </w:p>
    <w:p w14:paraId="0ABDC727">
      <w:pPr>
        <w:pStyle w:val="7"/>
        <w:numPr>
          <w:ilvl w:val="0"/>
          <w:numId w:val="10"/>
        </w:numPr>
        <w:tabs>
          <w:tab w:val="left" w:pos="720"/>
        </w:tabs>
        <w:spacing w:before="193" w:after="0" w:line="240" w:lineRule="auto"/>
        <w:ind w:left="720" w:right="0" w:hanging="360"/>
        <w:jc w:val="left"/>
        <w:rPr>
          <w:sz w:val="32"/>
        </w:rPr>
      </w:pPr>
      <w:r>
        <w:rPr>
          <w:sz w:val="32"/>
        </w:rPr>
        <w:t>Requires</w:t>
      </w:r>
      <w:r>
        <w:rPr>
          <w:spacing w:val="-14"/>
          <w:sz w:val="32"/>
        </w:rPr>
        <w:t xml:space="preserve"> </w:t>
      </w:r>
      <w:r>
        <w:rPr>
          <w:sz w:val="32"/>
        </w:rPr>
        <w:t>an</w:t>
      </w:r>
      <w:r>
        <w:rPr>
          <w:spacing w:val="-12"/>
          <w:sz w:val="32"/>
        </w:rPr>
        <w:t xml:space="preserve"> </w:t>
      </w:r>
      <w:r>
        <w:rPr>
          <w:sz w:val="32"/>
        </w:rPr>
        <w:t>assembler</w:t>
      </w:r>
      <w:r>
        <w:rPr>
          <w:spacing w:val="-14"/>
          <w:sz w:val="32"/>
        </w:rPr>
        <w:t xml:space="preserve"> </w:t>
      </w:r>
      <w:r>
        <w:rPr>
          <w:sz w:val="32"/>
        </w:rPr>
        <w:t>to</w:t>
      </w:r>
      <w:r>
        <w:rPr>
          <w:spacing w:val="-12"/>
          <w:sz w:val="32"/>
        </w:rPr>
        <w:t xml:space="preserve"> </w:t>
      </w:r>
      <w:r>
        <w:rPr>
          <w:sz w:val="32"/>
        </w:rPr>
        <w:t>convert</w:t>
      </w:r>
      <w:r>
        <w:rPr>
          <w:spacing w:val="-12"/>
          <w:sz w:val="32"/>
        </w:rPr>
        <w:t xml:space="preserve"> </w:t>
      </w:r>
      <w:r>
        <w:rPr>
          <w:sz w:val="32"/>
        </w:rPr>
        <w:t>into</w:t>
      </w:r>
      <w:r>
        <w:rPr>
          <w:spacing w:val="-14"/>
          <w:sz w:val="32"/>
        </w:rPr>
        <w:t xml:space="preserve"> </w:t>
      </w:r>
      <w:r>
        <w:rPr>
          <w:sz w:val="32"/>
        </w:rPr>
        <w:t>machine</w:t>
      </w:r>
      <w:r>
        <w:rPr>
          <w:spacing w:val="-11"/>
          <w:sz w:val="32"/>
        </w:rPr>
        <w:t xml:space="preserve"> </w:t>
      </w:r>
      <w:r>
        <w:rPr>
          <w:spacing w:val="-4"/>
          <w:sz w:val="32"/>
        </w:rPr>
        <w:t>code</w:t>
      </w:r>
    </w:p>
    <w:p w14:paraId="06C931E0">
      <w:pPr>
        <w:pStyle w:val="7"/>
        <w:numPr>
          <w:ilvl w:val="0"/>
          <w:numId w:val="10"/>
        </w:numPr>
        <w:tabs>
          <w:tab w:val="left" w:pos="720"/>
        </w:tabs>
        <w:spacing w:before="190" w:after="0" w:line="240" w:lineRule="auto"/>
        <w:ind w:left="720" w:right="0" w:hanging="360"/>
        <w:jc w:val="left"/>
        <w:rPr>
          <w:sz w:val="32"/>
        </w:rPr>
      </w:pPr>
      <w:r>
        <w:rPr>
          <w:sz w:val="32"/>
        </w:rPr>
        <w:t>Provides</w:t>
      </w:r>
      <w:r>
        <w:rPr>
          <w:spacing w:val="-17"/>
          <w:sz w:val="32"/>
        </w:rPr>
        <w:t xml:space="preserve"> </w:t>
      </w:r>
      <w:r>
        <w:rPr>
          <w:sz w:val="32"/>
        </w:rPr>
        <w:t>direct</w:t>
      </w:r>
      <w:r>
        <w:rPr>
          <w:spacing w:val="-16"/>
          <w:sz w:val="32"/>
        </w:rPr>
        <w:t xml:space="preserve"> </w:t>
      </w:r>
      <w:r>
        <w:rPr>
          <w:sz w:val="32"/>
        </w:rPr>
        <w:t>control</w:t>
      </w:r>
      <w:r>
        <w:rPr>
          <w:spacing w:val="-17"/>
          <w:sz w:val="32"/>
        </w:rPr>
        <w:t xml:space="preserve"> </w:t>
      </w:r>
      <w:r>
        <w:rPr>
          <w:sz w:val="32"/>
        </w:rPr>
        <w:t>over</w:t>
      </w:r>
      <w:r>
        <w:rPr>
          <w:spacing w:val="-17"/>
          <w:sz w:val="32"/>
        </w:rPr>
        <w:t xml:space="preserve"> </w:t>
      </w:r>
      <w:r>
        <w:rPr>
          <w:spacing w:val="-2"/>
          <w:sz w:val="32"/>
        </w:rPr>
        <w:t>hardware</w:t>
      </w:r>
    </w:p>
    <w:p w14:paraId="53C48202">
      <w:pPr>
        <w:pStyle w:val="7"/>
        <w:spacing w:after="0" w:line="240" w:lineRule="auto"/>
        <w:jc w:val="left"/>
        <w:rPr>
          <w:sz w:val="32"/>
        </w:rPr>
        <w:sectPr>
          <w:pgSz w:w="12240" w:h="15840"/>
          <w:pgMar w:top="1420" w:right="1440" w:bottom="280" w:left="1440" w:header="720" w:footer="720" w:gutter="0"/>
          <w:cols w:space="720" w:num="1"/>
        </w:sectPr>
      </w:pPr>
    </w:p>
    <w:p w14:paraId="27B9E65A">
      <w:pPr>
        <w:pStyle w:val="7"/>
        <w:numPr>
          <w:ilvl w:val="0"/>
          <w:numId w:val="10"/>
        </w:numPr>
        <w:tabs>
          <w:tab w:val="left" w:pos="720"/>
        </w:tabs>
        <w:spacing w:before="20" w:after="0" w:line="240" w:lineRule="auto"/>
        <w:ind w:left="720" w:right="0" w:hanging="360"/>
        <w:jc w:val="left"/>
        <w:rPr>
          <w:sz w:val="32"/>
        </w:rPr>
      </w:pPr>
      <w:r>
        <w:rPr>
          <w:spacing w:val="-2"/>
          <w:sz w:val="32"/>
        </w:rPr>
        <w:t>Faster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execution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compared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to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high-level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languages</w:t>
      </w:r>
    </w:p>
    <w:p w14:paraId="4416929E">
      <w:pPr>
        <w:pStyle w:val="7"/>
        <w:numPr>
          <w:ilvl w:val="0"/>
          <w:numId w:val="10"/>
        </w:numPr>
        <w:tabs>
          <w:tab w:val="left" w:pos="720"/>
        </w:tabs>
        <w:spacing w:before="190" w:after="0" w:line="240" w:lineRule="auto"/>
        <w:ind w:left="720" w:right="0" w:hanging="360"/>
        <w:jc w:val="left"/>
        <w:rPr>
          <w:sz w:val="32"/>
        </w:rPr>
      </w:pPr>
      <w:r>
        <w:rPr>
          <w:sz w:val="32"/>
        </w:rPr>
        <w:t>Difficult</w:t>
      </w:r>
      <w:r>
        <w:rPr>
          <w:spacing w:val="-13"/>
          <w:sz w:val="32"/>
        </w:rPr>
        <w:t xml:space="preserve"> </w:t>
      </w:r>
      <w:r>
        <w:rPr>
          <w:sz w:val="32"/>
        </w:rPr>
        <w:t>to</w:t>
      </w:r>
      <w:r>
        <w:rPr>
          <w:spacing w:val="-14"/>
          <w:sz w:val="32"/>
        </w:rPr>
        <w:t xml:space="preserve"> </w:t>
      </w:r>
      <w:r>
        <w:rPr>
          <w:sz w:val="32"/>
        </w:rPr>
        <w:t>learn</w:t>
      </w:r>
      <w:r>
        <w:rPr>
          <w:spacing w:val="-12"/>
          <w:sz w:val="32"/>
        </w:rPr>
        <w:t xml:space="preserve"> </w:t>
      </w:r>
      <w:r>
        <w:rPr>
          <w:sz w:val="32"/>
        </w:rPr>
        <w:t>compared</w:t>
      </w:r>
      <w:r>
        <w:rPr>
          <w:spacing w:val="-14"/>
          <w:sz w:val="32"/>
        </w:rPr>
        <w:t xml:space="preserve"> </w:t>
      </w:r>
      <w:r>
        <w:rPr>
          <w:sz w:val="32"/>
        </w:rPr>
        <w:t>to</w:t>
      </w:r>
      <w:r>
        <w:rPr>
          <w:spacing w:val="-14"/>
          <w:sz w:val="32"/>
        </w:rPr>
        <w:t xml:space="preserve"> </w:t>
      </w:r>
      <w:r>
        <w:rPr>
          <w:sz w:val="32"/>
        </w:rPr>
        <w:t>high-level</w:t>
      </w:r>
      <w:r>
        <w:rPr>
          <w:spacing w:val="-14"/>
          <w:sz w:val="32"/>
        </w:rPr>
        <w:t xml:space="preserve"> </w:t>
      </w:r>
      <w:r>
        <w:rPr>
          <w:spacing w:val="-2"/>
          <w:sz w:val="32"/>
        </w:rPr>
        <w:t>languages</w:t>
      </w:r>
    </w:p>
    <w:p w14:paraId="3861497A">
      <w:pPr>
        <w:pStyle w:val="5"/>
        <w:spacing w:before="383"/>
        <w:ind w:left="0" w:firstLine="0"/>
      </w:pPr>
    </w:p>
    <w:p w14:paraId="720D8CCF">
      <w:pPr>
        <w:pStyle w:val="2"/>
        <w:ind w:firstLine="0"/>
      </w:pPr>
      <w:r>
        <w:t>Structure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rPr>
          <w:spacing w:val="-2"/>
        </w:rPr>
        <w:t>Instruction</w:t>
      </w:r>
    </w:p>
    <w:p w14:paraId="6ED72EE5">
      <w:pPr>
        <w:pStyle w:val="5"/>
        <w:tabs>
          <w:tab w:val="left" w:pos="1102"/>
          <w:tab w:val="left" w:pos="2327"/>
          <w:tab w:val="left" w:pos="3996"/>
        </w:tabs>
        <w:spacing w:line="357" w:lineRule="auto"/>
        <w:ind w:left="0" w:right="1940" w:firstLine="0"/>
      </w:pPr>
      <w:r>
        <w:t>An</w:t>
      </w:r>
      <w:r>
        <w:rPr>
          <w:spacing w:val="-10"/>
        </w:rPr>
        <w:t xml:space="preserve"> </w:t>
      </w:r>
      <w:r>
        <w:t>assembly</w:t>
      </w:r>
      <w:r>
        <w:rPr>
          <w:spacing w:val="-8"/>
        </w:rPr>
        <w:t xml:space="preserve"> </w:t>
      </w:r>
      <w:r>
        <w:t>instruction</w:t>
      </w:r>
      <w:r>
        <w:rPr>
          <w:spacing w:val="-10"/>
        </w:rPr>
        <w:t xml:space="preserve"> </w:t>
      </w:r>
      <w:r>
        <w:t>usually</w:t>
      </w:r>
      <w:r>
        <w:rPr>
          <w:spacing w:val="-10"/>
        </w:rPr>
        <w:t xml:space="preserve"> </w:t>
      </w:r>
      <w:r>
        <w:t>has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 xml:space="preserve">format: </w:t>
      </w:r>
      <w:r>
        <w:rPr>
          <w:spacing w:val="-2"/>
        </w:rPr>
        <w:t>[Label]</w:t>
      </w:r>
      <w:r>
        <w:tab/>
      </w:r>
      <w:r>
        <w:rPr>
          <w:spacing w:val="-2"/>
        </w:rPr>
        <w:t>Opcode</w:t>
      </w:r>
      <w:r>
        <w:tab/>
      </w:r>
      <w:r>
        <w:rPr>
          <w:spacing w:val="-2"/>
        </w:rPr>
        <w:t>Operand(s)</w:t>
      </w:r>
      <w:r>
        <w:tab/>
      </w:r>
      <w:r>
        <w:t>; Comment</w:t>
      </w:r>
    </w:p>
    <w:p w14:paraId="642BA924">
      <w:pPr>
        <w:pStyle w:val="2"/>
        <w:spacing w:before="1"/>
        <w:ind w:firstLine="0"/>
      </w:pPr>
      <w:r>
        <w:rPr>
          <w:spacing w:val="-2"/>
        </w:rPr>
        <w:t>Explanation</w:t>
      </w:r>
    </w:p>
    <w:p w14:paraId="3A52726F">
      <w:pPr>
        <w:pStyle w:val="7"/>
        <w:numPr>
          <w:ilvl w:val="0"/>
          <w:numId w:val="10"/>
        </w:numPr>
        <w:tabs>
          <w:tab w:val="left" w:pos="720"/>
        </w:tabs>
        <w:spacing w:before="190" w:after="0" w:line="240" w:lineRule="auto"/>
        <w:ind w:left="720" w:right="0" w:hanging="360"/>
        <w:jc w:val="left"/>
        <w:rPr>
          <w:b/>
          <w:sz w:val="32"/>
        </w:rPr>
      </w:pPr>
      <w:r>
        <w:rPr>
          <w:b/>
          <w:sz w:val="32"/>
        </w:rPr>
        <w:t>Label</w:t>
      </w:r>
      <w:r>
        <w:rPr>
          <w:b/>
          <w:spacing w:val="-9"/>
          <w:sz w:val="32"/>
        </w:rPr>
        <w:t xml:space="preserve"> </w:t>
      </w:r>
      <w:r>
        <w:rPr>
          <w:b/>
          <w:spacing w:val="-2"/>
          <w:sz w:val="32"/>
        </w:rPr>
        <w:t>(optional)</w:t>
      </w:r>
    </w:p>
    <w:p w14:paraId="75524C72">
      <w:pPr>
        <w:pStyle w:val="7"/>
        <w:numPr>
          <w:ilvl w:val="1"/>
          <w:numId w:val="10"/>
        </w:numPr>
        <w:tabs>
          <w:tab w:val="left" w:pos="1439"/>
        </w:tabs>
        <w:spacing w:before="190" w:after="0" w:line="240" w:lineRule="auto"/>
        <w:ind w:left="1439" w:right="0" w:hanging="359"/>
        <w:jc w:val="left"/>
        <w:rPr>
          <w:sz w:val="32"/>
        </w:rPr>
      </w:pPr>
      <w:r>
        <w:rPr>
          <w:sz w:val="32"/>
        </w:rPr>
        <w:t>Used</w:t>
      </w:r>
      <w:r>
        <w:rPr>
          <w:spacing w:val="-8"/>
          <w:sz w:val="32"/>
        </w:rPr>
        <w:t xml:space="preserve"> </w:t>
      </w:r>
      <w:r>
        <w:rPr>
          <w:sz w:val="32"/>
        </w:rPr>
        <w:t>to</w:t>
      </w:r>
      <w:r>
        <w:rPr>
          <w:spacing w:val="-10"/>
          <w:sz w:val="32"/>
        </w:rPr>
        <w:t xml:space="preserve"> </w:t>
      </w:r>
      <w:r>
        <w:rPr>
          <w:sz w:val="32"/>
        </w:rPr>
        <w:t>identify</w:t>
      </w:r>
      <w:r>
        <w:rPr>
          <w:spacing w:val="-10"/>
          <w:sz w:val="32"/>
        </w:rPr>
        <w:t xml:space="preserve"> </w:t>
      </w:r>
      <w:r>
        <w:rPr>
          <w:sz w:val="32"/>
        </w:rPr>
        <w:t>a</w:t>
      </w:r>
      <w:r>
        <w:rPr>
          <w:spacing w:val="-7"/>
          <w:sz w:val="32"/>
        </w:rPr>
        <w:t xml:space="preserve"> </w:t>
      </w:r>
      <w:r>
        <w:rPr>
          <w:sz w:val="32"/>
        </w:rPr>
        <w:t>memory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location</w:t>
      </w:r>
    </w:p>
    <w:p w14:paraId="01D26292">
      <w:pPr>
        <w:pStyle w:val="7"/>
        <w:numPr>
          <w:ilvl w:val="1"/>
          <w:numId w:val="10"/>
        </w:numPr>
        <w:tabs>
          <w:tab w:val="left" w:pos="1439"/>
        </w:tabs>
        <w:spacing w:before="193" w:after="0" w:line="240" w:lineRule="auto"/>
        <w:ind w:left="1439" w:right="0" w:hanging="359"/>
        <w:jc w:val="left"/>
        <w:rPr>
          <w:sz w:val="32"/>
        </w:rPr>
      </w:pPr>
      <w:r>
        <w:rPr>
          <w:spacing w:val="-2"/>
          <w:sz w:val="32"/>
        </w:rPr>
        <w:t>Example:</w:t>
      </w:r>
      <w:r>
        <w:rPr>
          <w:spacing w:val="-3"/>
          <w:sz w:val="32"/>
        </w:rPr>
        <w:t xml:space="preserve"> </w:t>
      </w:r>
      <w:r>
        <w:rPr>
          <w:spacing w:val="-4"/>
          <w:sz w:val="32"/>
        </w:rPr>
        <w:t>LOOP:</w:t>
      </w:r>
    </w:p>
    <w:p w14:paraId="2EB8C4CD">
      <w:pPr>
        <w:pStyle w:val="2"/>
        <w:numPr>
          <w:ilvl w:val="0"/>
          <w:numId w:val="10"/>
        </w:numPr>
        <w:tabs>
          <w:tab w:val="left" w:pos="720"/>
        </w:tabs>
        <w:spacing w:before="190" w:after="0" w:line="240" w:lineRule="auto"/>
        <w:ind w:left="720" w:right="0" w:hanging="360"/>
        <w:jc w:val="left"/>
      </w:pPr>
      <w:r>
        <w:rPr>
          <w:spacing w:val="-2"/>
        </w:rPr>
        <w:t>Opcode</w:t>
      </w:r>
      <w:r>
        <w:rPr>
          <w:spacing w:val="-4"/>
        </w:rPr>
        <w:t xml:space="preserve"> </w:t>
      </w:r>
      <w:r>
        <w:rPr>
          <w:spacing w:val="-2"/>
        </w:rPr>
        <w:t>(Operation</w:t>
      </w:r>
      <w:r>
        <w:rPr>
          <w:spacing w:val="-6"/>
        </w:rPr>
        <w:t xml:space="preserve"> </w:t>
      </w:r>
      <w:r>
        <w:rPr>
          <w:spacing w:val="-4"/>
        </w:rPr>
        <w:t>Code)</w:t>
      </w:r>
    </w:p>
    <w:p w14:paraId="14271435">
      <w:pPr>
        <w:pStyle w:val="7"/>
        <w:numPr>
          <w:ilvl w:val="1"/>
          <w:numId w:val="10"/>
        </w:numPr>
        <w:tabs>
          <w:tab w:val="left" w:pos="1439"/>
        </w:tabs>
        <w:spacing w:before="190" w:after="0" w:line="240" w:lineRule="auto"/>
        <w:ind w:left="1439" w:right="0" w:hanging="359"/>
        <w:jc w:val="left"/>
        <w:rPr>
          <w:sz w:val="32"/>
        </w:rPr>
      </w:pPr>
      <w:r>
        <w:rPr>
          <w:sz w:val="32"/>
        </w:rPr>
        <w:t>Specifies</w:t>
      </w:r>
      <w:r>
        <w:rPr>
          <w:spacing w:val="-14"/>
          <w:sz w:val="32"/>
        </w:rPr>
        <w:t xml:space="preserve"> </w:t>
      </w:r>
      <w:r>
        <w:rPr>
          <w:sz w:val="32"/>
        </w:rPr>
        <w:t>the</w:t>
      </w:r>
      <w:r>
        <w:rPr>
          <w:spacing w:val="-14"/>
          <w:sz w:val="32"/>
        </w:rPr>
        <w:t xml:space="preserve"> </w:t>
      </w:r>
      <w:r>
        <w:rPr>
          <w:sz w:val="32"/>
        </w:rPr>
        <w:t>operation</w:t>
      </w:r>
      <w:r>
        <w:rPr>
          <w:spacing w:val="-13"/>
          <w:sz w:val="32"/>
        </w:rPr>
        <w:t xml:space="preserve"> </w:t>
      </w:r>
      <w:r>
        <w:rPr>
          <w:sz w:val="32"/>
        </w:rPr>
        <w:t>to</w:t>
      </w:r>
      <w:r>
        <w:rPr>
          <w:spacing w:val="-14"/>
          <w:sz w:val="32"/>
        </w:rPr>
        <w:t xml:space="preserve"> </w:t>
      </w:r>
      <w:r>
        <w:rPr>
          <w:spacing w:val="-2"/>
          <w:sz w:val="32"/>
        </w:rPr>
        <w:t>perform</w:t>
      </w:r>
    </w:p>
    <w:p w14:paraId="38BEC6E8">
      <w:pPr>
        <w:pStyle w:val="7"/>
        <w:numPr>
          <w:ilvl w:val="1"/>
          <w:numId w:val="10"/>
        </w:numPr>
        <w:tabs>
          <w:tab w:val="left" w:pos="1439"/>
        </w:tabs>
        <w:spacing w:before="193" w:after="0" w:line="240" w:lineRule="auto"/>
        <w:ind w:left="1439" w:right="0" w:hanging="359"/>
        <w:jc w:val="left"/>
        <w:rPr>
          <w:sz w:val="32"/>
        </w:rPr>
      </w:pPr>
      <w:r>
        <w:rPr>
          <w:spacing w:val="-2"/>
          <w:sz w:val="32"/>
        </w:rPr>
        <w:t>Example:</w:t>
      </w:r>
      <w:r>
        <w:rPr>
          <w:spacing w:val="-14"/>
          <w:sz w:val="32"/>
        </w:rPr>
        <w:t xml:space="preserve"> </w:t>
      </w:r>
      <w:r>
        <w:rPr>
          <w:spacing w:val="-2"/>
          <w:sz w:val="32"/>
        </w:rPr>
        <w:t>MOV,</w:t>
      </w:r>
      <w:r>
        <w:rPr>
          <w:spacing w:val="-13"/>
          <w:sz w:val="32"/>
        </w:rPr>
        <w:t xml:space="preserve"> </w:t>
      </w:r>
      <w:r>
        <w:rPr>
          <w:spacing w:val="-2"/>
          <w:sz w:val="32"/>
        </w:rPr>
        <w:t>ADD,</w:t>
      </w:r>
      <w:r>
        <w:rPr>
          <w:spacing w:val="-14"/>
          <w:sz w:val="32"/>
        </w:rPr>
        <w:t xml:space="preserve"> </w:t>
      </w:r>
      <w:r>
        <w:rPr>
          <w:spacing w:val="-5"/>
          <w:sz w:val="32"/>
        </w:rPr>
        <w:t>SUB</w:t>
      </w:r>
    </w:p>
    <w:p w14:paraId="3BCA6E1A">
      <w:pPr>
        <w:pStyle w:val="2"/>
        <w:numPr>
          <w:ilvl w:val="0"/>
          <w:numId w:val="10"/>
        </w:numPr>
        <w:tabs>
          <w:tab w:val="left" w:pos="720"/>
        </w:tabs>
        <w:spacing w:before="190" w:after="0" w:line="240" w:lineRule="auto"/>
        <w:ind w:left="720" w:right="0" w:hanging="360"/>
        <w:jc w:val="left"/>
      </w:pPr>
      <w:r>
        <w:rPr>
          <w:spacing w:val="-2"/>
        </w:rPr>
        <w:t>Operands</w:t>
      </w:r>
    </w:p>
    <w:p w14:paraId="6898AB0F">
      <w:pPr>
        <w:pStyle w:val="7"/>
        <w:numPr>
          <w:ilvl w:val="1"/>
          <w:numId w:val="10"/>
        </w:numPr>
        <w:tabs>
          <w:tab w:val="left" w:pos="1439"/>
        </w:tabs>
        <w:spacing w:before="190" w:after="0" w:line="240" w:lineRule="auto"/>
        <w:ind w:left="1439" w:right="0" w:hanging="359"/>
        <w:jc w:val="left"/>
        <w:rPr>
          <w:sz w:val="32"/>
        </w:rPr>
      </w:pPr>
      <w:r>
        <w:rPr>
          <w:sz w:val="32"/>
        </w:rPr>
        <w:t>Data</w:t>
      </w:r>
      <w:r>
        <w:rPr>
          <w:spacing w:val="-11"/>
          <w:sz w:val="32"/>
        </w:rPr>
        <w:t xml:space="preserve"> </w:t>
      </w:r>
      <w:r>
        <w:rPr>
          <w:sz w:val="32"/>
        </w:rPr>
        <w:t>or</w:t>
      </w:r>
      <w:r>
        <w:rPr>
          <w:spacing w:val="-11"/>
          <w:sz w:val="32"/>
        </w:rPr>
        <w:t xml:space="preserve"> </w:t>
      </w:r>
      <w:r>
        <w:rPr>
          <w:sz w:val="32"/>
        </w:rPr>
        <w:t>memory</w:t>
      </w:r>
      <w:r>
        <w:rPr>
          <w:spacing w:val="-10"/>
          <w:sz w:val="32"/>
        </w:rPr>
        <w:t xml:space="preserve"> </w:t>
      </w:r>
      <w:r>
        <w:rPr>
          <w:sz w:val="32"/>
        </w:rPr>
        <w:t>locations</w:t>
      </w:r>
      <w:r>
        <w:rPr>
          <w:spacing w:val="-10"/>
          <w:sz w:val="32"/>
        </w:rPr>
        <w:t xml:space="preserve"> </w:t>
      </w:r>
      <w:r>
        <w:rPr>
          <w:sz w:val="32"/>
        </w:rPr>
        <w:t>used</w:t>
      </w:r>
      <w:r>
        <w:rPr>
          <w:spacing w:val="-7"/>
          <w:sz w:val="32"/>
        </w:rPr>
        <w:t xml:space="preserve"> </w:t>
      </w:r>
      <w:r>
        <w:rPr>
          <w:sz w:val="32"/>
        </w:rPr>
        <w:t>in</w:t>
      </w:r>
      <w:r>
        <w:rPr>
          <w:spacing w:val="-10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instruction</w:t>
      </w:r>
    </w:p>
    <w:p w14:paraId="4B0F4795">
      <w:pPr>
        <w:pStyle w:val="7"/>
        <w:numPr>
          <w:ilvl w:val="1"/>
          <w:numId w:val="10"/>
        </w:numPr>
        <w:tabs>
          <w:tab w:val="left" w:pos="1439"/>
        </w:tabs>
        <w:spacing w:before="193" w:after="0" w:line="240" w:lineRule="auto"/>
        <w:ind w:left="1439" w:right="0" w:hanging="359"/>
        <w:jc w:val="left"/>
        <w:rPr>
          <w:sz w:val="32"/>
        </w:rPr>
      </w:pPr>
      <w:r>
        <w:rPr>
          <w:sz w:val="32"/>
        </w:rPr>
        <w:t>Example:</w:t>
      </w:r>
      <w:r>
        <w:rPr>
          <w:spacing w:val="-18"/>
          <w:sz w:val="32"/>
        </w:rPr>
        <w:t xml:space="preserve"> </w:t>
      </w:r>
      <w:r>
        <w:rPr>
          <w:sz w:val="32"/>
        </w:rPr>
        <w:t>registers</w:t>
      </w:r>
      <w:r>
        <w:rPr>
          <w:spacing w:val="-16"/>
          <w:sz w:val="32"/>
        </w:rPr>
        <w:t xml:space="preserve"> </w:t>
      </w:r>
      <w:r>
        <w:rPr>
          <w:sz w:val="32"/>
        </w:rPr>
        <w:t>like</w:t>
      </w:r>
      <w:r>
        <w:rPr>
          <w:spacing w:val="-17"/>
          <w:sz w:val="32"/>
        </w:rPr>
        <w:t xml:space="preserve"> </w:t>
      </w:r>
      <w:r>
        <w:rPr>
          <w:sz w:val="32"/>
        </w:rPr>
        <w:t>AX,</w:t>
      </w:r>
      <w:r>
        <w:rPr>
          <w:spacing w:val="-17"/>
          <w:sz w:val="32"/>
        </w:rPr>
        <w:t xml:space="preserve"> </w:t>
      </w:r>
      <w:r>
        <w:rPr>
          <w:spacing w:val="-5"/>
          <w:sz w:val="32"/>
        </w:rPr>
        <w:t>BX</w:t>
      </w:r>
    </w:p>
    <w:p w14:paraId="1CE0EFBA">
      <w:pPr>
        <w:pStyle w:val="2"/>
        <w:numPr>
          <w:ilvl w:val="0"/>
          <w:numId w:val="10"/>
        </w:numPr>
        <w:tabs>
          <w:tab w:val="left" w:pos="720"/>
        </w:tabs>
        <w:spacing w:before="190" w:after="0" w:line="240" w:lineRule="auto"/>
        <w:ind w:left="720" w:right="0" w:hanging="360"/>
        <w:jc w:val="left"/>
      </w:pPr>
      <w:r>
        <w:rPr>
          <w:spacing w:val="-2"/>
        </w:rPr>
        <w:t>Comment</w:t>
      </w:r>
      <w:r>
        <w:rPr>
          <w:spacing w:val="-6"/>
        </w:rPr>
        <w:t xml:space="preserve"> </w:t>
      </w:r>
      <w:r>
        <w:rPr>
          <w:spacing w:val="-2"/>
        </w:rPr>
        <w:t>(optional)</w:t>
      </w:r>
    </w:p>
    <w:p w14:paraId="5B2DBDCC">
      <w:pPr>
        <w:pStyle w:val="7"/>
        <w:numPr>
          <w:ilvl w:val="1"/>
          <w:numId w:val="10"/>
        </w:numPr>
        <w:tabs>
          <w:tab w:val="left" w:pos="1439"/>
        </w:tabs>
        <w:spacing w:before="191" w:after="0" w:line="240" w:lineRule="auto"/>
        <w:ind w:left="1439" w:right="0" w:hanging="359"/>
        <w:jc w:val="left"/>
        <w:rPr>
          <w:sz w:val="32"/>
        </w:rPr>
      </w:pPr>
      <w:r>
        <w:rPr>
          <w:sz w:val="32"/>
        </w:rPr>
        <w:t>Used</w:t>
      </w:r>
      <w:r>
        <w:rPr>
          <w:spacing w:val="-8"/>
          <w:sz w:val="32"/>
        </w:rPr>
        <w:t xml:space="preserve"> </w:t>
      </w:r>
      <w:r>
        <w:rPr>
          <w:sz w:val="32"/>
        </w:rPr>
        <w:t>to</w:t>
      </w:r>
      <w:r>
        <w:rPr>
          <w:spacing w:val="-9"/>
          <w:sz w:val="32"/>
        </w:rPr>
        <w:t xml:space="preserve"> </w:t>
      </w:r>
      <w:r>
        <w:rPr>
          <w:sz w:val="32"/>
        </w:rPr>
        <w:t>explain</w:t>
      </w:r>
      <w:r>
        <w:rPr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instruction</w:t>
      </w:r>
    </w:p>
    <w:p w14:paraId="4D45AE12">
      <w:pPr>
        <w:pStyle w:val="7"/>
        <w:numPr>
          <w:ilvl w:val="1"/>
          <w:numId w:val="10"/>
        </w:numPr>
        <w:tabs>
          <w:tab w:val="left" w:pos="1439"/>
        </w:tabs>
        <w:spacing w:before="193" w:after="0" w:line="240" w:lineRule="auto"/>
        <w:ind w:left="1439" w:right="0" w:hanging="359"/>
        <w:jc w:val="left"/>
        <w:rPr>
          <w:sz w:val="32"/>
        </w:rPr>
      </w:pPr>
      <w:r>
        <w:rPr>
          <w:sz w:val="32"/>
        </w:rPr>
        <w:t>Starts</w:t>
      </w:r>
      <w:r>
        <w:rPr>
          <w:spacing w:val="-11"/>
          <w:sz w:val="32"/>
        </w:rPr>
        <w:t xml:space="preserve"> </w:t>
      </w:r>
      <w:r>
        <w:rPr>
          <w:sz w:val="32"/>
        </w:rPr>
        <w:t>with</w:t>
      </w:r>
      <w:r>
        <w:rPr>
          <w:spacing w:val="-9"/>
          <w:sz w:val="32"/>
        </w:rPr>
        <w:t xml:space="preserve"> </w:t>
      </w:r>
      <w:r>
        <w:rPr>
          <w:spacing w:val="-10"/>
          <w:sz w:val="32"/>
        </w:rPr>
        <w:t>;</w:t>
      </w:r>
    </w:p>
    <w:p w14:paraId="25B2C206">
      <w:pPr>
        <w:pStyle w:val="5"/>
        <w:spacing w:before="380"/>
        <w:ind w:left="0" w:firstLine="0"/>
      </w:pPr>
    </w:p>
    <w:p w14:paraId="7A3FF219">
      <w:pPr>
        <w:pStyle w:val="2"/>
        <w:ind w:firstLine="0"/>
      </w:pPr>
      <w:r>
        <w:rPr>
          <w:spacing w:val="-2"/>
        </w:rPr>
        <w:t>Example</w:t>
      </w:r>
    </w:p>
    <w:p w14:paraId="65FB0E8B">
      <w:pPr>
        <w:tabs>
          <w:tab w:val="left" w:pos="1325"/>
        </w:tabs>
        <w:spacing w:before="192" w:line="256" w:lineRule="auto"/>
        <w:ind w:left="0" w:right="5059" w:firstLine="0"/>
        <w:jc w:val="left"/>
        <w:rPr>
          <w:sz w:val="24"/>
        </w:rPr>
      </w:pPr>
      <w:r>
        <w:rPr>
          <w:sz w:val="24"/>
        </w:rPr>
        <w:t>MOV AX, 5</w:t>
      </w:r>
      <w:r>
        <w:rPr>
          <w:sz w:val="24"/>
        </w:rPr>
        <w:tab/>
      </w:r>
      <w:r>
        <w:rPr>
          <w:sz w:val="24"/>
        </w:rPr>
        <w:t>;</w:t>
      </w:r>
      <w:r>
        <w:rPr>
          <w:spacing w:val="-12"/>
          <w:sz w:val="24"/>
        </w:rPr>
        <w:t xml:space="preserve"> </w:t>
      </w:r>
      <w:r>
        <w:rPr>
          <w:sz w:val="24"/>
        </w:rPr>
        <w:t>Move</w:t>
      </w:r>
      <w:r>
        <w:rPr>
          <w:spacing w:val="-10"/>
          <w:sz w:val="24"/>
        </w:rPr>
        <w:t xml:space="preserve"> </w:t>
      </w:r>
      <w:r>
        <w:rPr>
          <w:sz w:val="24"/>
        </w:rPr>
        <w:t>value</w:t>
      </w:r>
      <w:r>
        <w:rPr>
          <w:spacing w:val="-10"/>
          <w:sz w:val="24"/>
        </w:rPr>
        <w:t xml:space="preserve"> </w:t>
      </w:r>
      <w:r>
        <w:rPr>
          <w:sz w:val="24"/>
        </w:rPr>
        <w:t>5</w:t>
      </w:r>
      <w:r>
        <w:rPr>
          <w:spacing w:val="-10"/>
          <w:sz w:val="24"/>
        </w:rPr>
        <w:t xml:space="preserve"> </w:t>
      </w:r>
      <w:r>
        <w:rPr>
          <w:sz w:val="24"/>
        </w:rPr>
        <w:t>into</w:t>
      </w:r>
      <w:r>
        <w:rPr>
          <w:spacing w:val="-10"/>
          <w:sz w:val="24"/>
        </w:rPr>
        <w:t xml:space="preserve"> </w:t>
      </w:r>
      <w:r>
        <w:rPr>
          <w:sz w:val="24"/>
        </w:rPr>
        <w:t>register</w:t>
      </w:r>
      <w:r>
        <w:rPr>
          <w:spacing w:val="-10"/>
          <w:sz w:val="24"/>
        </w:rPr>
        <w:t xml:space="preserve"> </w:t>
      </w:r>
      <w:r>
        <w:rPr>
          <w:sz w:val="24"/>
        </w:rPr>
        <w:t>AX ADD AX, BX</w:t>
      </w:r>
      <w:r>
        <w:rPr>
          <w:sz w:val="24"/>
        </w:rPr>
        <w:tab/>
      </w:r>
      <w:r>
        <w:rPr>
          <w:spacing w:val="-42"/>
          <w:sz w:val="24"/>
        </w:rPr>
        <w:t xml:space="preserve"> </w:t>
      </w:r>
      <w:r>
        <w:rPr>
          <w:sz w:val="24"/>
        </w:rPr>
        <w:t>; Add BX to AX</w:t>
      </w:r>
    </w:p>
    <w:p w14:paraId="0EFC9131">
      <w:pPr>
        <w:spacing w:after="0" w:line="256" w:lineRule="auto"/>
        <w:jc w:val="left"/>
        <w:rPr>
          <w:sz w:val="24"/>
        </w:rPr>
        <w:sectPr>
          <w:pgSz w:w="12240" w:h="15840"/>
          <w:pgMar w:top="1420" w:right="1440" w:bottom="280" w:left="1440" w:header="720" w:footer="720" w:gutter="0"/>
          <w:cols w:space="720" w:num="1"/>
        </w:sectPr>
      </w:pPr>
    </w:p>
    <w:p w14:paraId="2CB7D87D">
      <w:pPr>
        <w:pStyle w:val="5"/>
        <w:spacing w:before="4"/>
        <w:ind w:left="0" w:firstLine="0"/>
        <w:rPr>
          <w:sz w:val="16"/>
        </w:rPr>
      </w:pPr>
    </w:p>
    <w:sectPr>
      <w:pgSz w:w="12240" w:h="15840"/>
      <w:pgMar w:top="1820" w:right="144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lowerLetter"/>
      <w:lvlText w:val="%1)"/>
      <w:lvlJc w:val="left"/>
      <w:pPr>
        <w:ind w:left="329" w:hanging="33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319" w:hanging="32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abstractNum w:abstractNumId="3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0" w:hanging="31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43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9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4">
    <w:nsid w:val="0053208E"/>
    <w:multiLevelType w:val="multilevel"/>
    <w:tmpl w:val="0053208E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5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99"/>
        <w:sz w:val="32"/>
        <w:szCs w:val="3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6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319" w:hanging="32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abstractNum w:abstractNumId="7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319" w:hanging="32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43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9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8">
    <w:nsid w:val="59ADCABA"/>
    <w:multiLevelType w:val="multilevel"/>
    <w:tmpl w:val="59ADCABA"/>
    <w:lvl w:ilvl="0" w:tentative="0">
      <w:start w:val="1"/>
      <w:numFmt w:val="lowerLetter"/>
      <w:lvlText w:val="%1)"/>
      <w:lvlJc w:val="left"/>
      <w:pPr>
        <w:ind w:left="322" w:hanging="32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</w:abstractNum>
  <w:abstractNum w:abstractNumId="9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ind w:left="319" w:hanging="32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9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5EB2498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hanging="318"/>
      <w:outlineLvl w:val="1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190"/>
      <w:ind w:left="720" w:hanging="360"/>
    </w:pPr>
    <w:rPr>
      <w:rFonts w:ascii="Calibri" w:hAnsi="Calibri" w:eastAsia="Calibri" w:cs="Calibri"/>
      <w:sz w:val="32"/>
      <w:szCs w:val="32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190"/>
      <w:ind w:left="720" w:hanging="360"/>
    </w:pPr>
    <w:rPr>
      <w:rFonts w:ascii="Calibri" w:hAnsi="Calibri" w:eastAsia="Calibri" w:cs="Calibri"/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spacing w:before="26"/>
      <w:ind w:left="27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922</Words>
  <Characters>5100</Characters>
  <TotalTime>2</TotalTime>
  <ScaleCrop>false</ScaleCrop>
  <LinksUpToDate>false</LinksUpToDate>
  <CharactersWithSpaces>5844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2026-04-22T18:45:00Z</dcterms:created>
  <dc:creator>Muneeb Afridi</dc:creator>
  <cp:lastModifiedBy>Muhammad Ahmed</cp:lastModifiedBy>
  <dcterms:modified xsi:type="dcterms:W3CDTF">2026-04-22T18:48:33Z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2026-04-22T00:00:00Z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2026-04-22T00:00:00Z</vt:filetime>
  </property>
  <property fmtid="{D5CDD505-2E9C-101B-9397-08002B2CF9AE}" pid="5" name="Producer">
    <vt:lpwstr>Microsoft® Word LTSC</vt:lpwstr>
  </property>
  <property fmtid="{D5CDD505-2E9C-101B-9397-08002B2CF9AE}" pid="6" name="KSOProductBuildVer">
    <vt:lpwstr>1033-12.2.0.23196</vt:lpwstr>
  </property>
  <property fmtid="{D5CDD505-2E9C-101B-9397-08002B2CF9AE}" pid="7" name="ICV">
    <vt:lpwstr>89D999E26AD24560A18D85D77E1B7F59_12</vt:lpwstr>
  </property>
</Properties>
</file>